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ink/ink2.xml" ContentType="application/inkml+xml"/>
  <Override PartName="/word/ink/ink3.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52BFC">
      <w:pPr>
        <w:pStyle w:val="19"/>
        <w:keepNext w:val="0"/>
        <w:keepLines w:val="0"/>
        <w:widowControl/>
        <w:suppressLineNumbers w:val="0"/>
        <w:ind w:firstLine="1081" w:firstLineChars="400"/>
        <w:rPr>
          <w:rFonts w:hint="default" w:cs="Times New Roman"/>
          <w:b/>
          <w:bCs/>
          <w:i w:val="0"/>
          <w:iCs w:val="0"/>
          <w:caps w:val="0"/>
          <w:color w:val="000000"/>
          <w:spacing w:val="0"/>
          <w:sz w:val="27"/>
          <w:szCs w:val="27"/>
          <w:lang w:val="en-US"/>
        </w:rPr>
      </w:pPr>
      <w:r>
        <w:rPr>
          <w:rFonts w:hint="default" w:ascii="Times New Roman" w:hAnsi="Times New Roman" w:cs="Times New Roman"/>
          <w:b/>
          <w:bCs/>
          <w:i w:val="0"/>
          <w:iCs w:val="0"/>
          <w:caps w:val="0"/>
          <w:color w:val="000000"/>
          <w:spacing w:val="0"/>
          <w:sz w:val="27"/>
          <w:szCs w:val="27"/>
        </w:rPr>
        <w:t>KENYA INSTITUTE OF SPECIAL EDUCATIO</w:t>
      </w:r>
      <w:r>
        <w:rPr>
          <w:rFonts w:hint="default" w:cs="Times New Roman"/>
          <w:b/>
          <w:bCs/>
          <w:i w:val="0"/>
          <w:iCs w:val="0"/>
          <w:caps w:val="0"/>
          <w:color w:val="000000"/>
          <w:spacing w:val="0"/>
          <w:sz w:val="27"/>
          <w:szCs w:val="27"/>
          <w:lang w:val="en-US"/>
        </w:rPr>
        <w:t xml:space="preserve">N VISION CENTRE  TOOLS AND TEMPALTE </w:t>
      </w:r>
    </w:p>
    <w:p w14:paraId="45F7651E">
      <w:pPr>
        <w:rPr>
          <w:rFonts w:hint="default" w:ascii="Calibri" w:hAnsi="Calibri" w:cs="Calibri"/>
          <w:b/>
          <w:bCs/>
          <w:sz w:val="20"/>
          <w:szCs w:val="20"/>
        </w:rPr>
      </w:pPr>
    </w:p>
    <w:p w14:paraId="6C8DB5AF">
      <w:pPr>
        <w:rPr>
          <w:rFonts w:hint="default" w:ascii="Calibri" w:hAnsi="Calibri" w:cs="Calibri"/>
          <w:b/>
          <w:bCs/>
          <w:sz w:val="20"/>
          <w:szCs w:val="20"/>
          <w:lang w:val="en-US"/>
        </w:rPr>
      </w:pPr>
      <w:r>
        <w:rPr>
          <w:rFonts w:hint="default" w:ascii="Calibri" w:hAnsi="Calibri" w:cs="Calibri"/>
          <w:b/>
          <w:bCs/>
          <w:sz w:val="20"/>
          <w:szCs w:val="20"/>
          <w:lang w:val="en-US"/>
        </w:rPr>
        <w:t xml:space="preserve">VISION CENTRE NEW CLIENT PROCESS FLOW </w:t>
      </w:r>
    </w:p>
    <w:p w14:paraId="75DCB55B">
      <w:pPr>
        <w:tabs>
          <w:tab w:val="left" w:pos="11119"/>
        </w:tabs>
        <w:rPr>
          <w:rFonts w:hint="default" w:ascii="Calibri" w:hAnsi="Calibri" w:cs="Calibri"/>
          <w:b/>
          <w:bCs/>
          <w:color w:val="000000" w:themeColor="text1"/>
          <w:sz w:val="20"/>
          <w:szCs w:val="20"/>
        </w:rPr>
      </w:pPr>
    </w:p>
    <w:p w14:paraId="6CCA1BA1">
      <w:pPr>
        <w:tabs>
          <w:tab w:val="left" w:pos="11119"/>
        </w:tabs>
        <w:rPr>
          <w:rFonts w:hint="default" w:ascii="Calibri" w:hAnsi="Calibri" w:cs="Calibri"/>
          <w:sz w:val="20"/>
          <w:szCs w:val="20"/>
        </w:rPr>
      </w:pPr>
      <w:r>
        <w:rPr>
          <w:rFonts w:hint="default" w:ascii="Calibri" w:hAnsi="Calibri" w:cs="Calibri"/>
          <w:sz w:val="20"/>
          <w:szCs w:val="20"/>
        </w:rPr>
        <mc:AlternateContent>
          <mc:Choice Requires="wps">
            <w:drawing>
              <wp:anchor distT="6985" distB="5715" distL="6350" distR="6350" simplePos="0" relativeHeight="251659264" behindDoc="0" locked="0" layoutInCell="1" allowOverlap="1">
                <wp:simplePos x="0" y="0"/>
                <wp:positionH relativeFrom="column">
                  <wp:posOffset>6680200</wp:posOffset>
                </wp:positionH>
                <wp:positionV relativeFrom="paragraph">
                  <wp:posOffset>29845</wp:posOffset>
                </wp:positionV>
                <wp:extent cx="1797050" cy="1169035"/>
                <wp:effectExtent l="6350" t="6985" r="6350" b="5715"/>
                <wp:wrapNone/>
                <wp:docPr id="4" name="Rectangle 50"/>
                <wp:cNvGraphicFramePr/>
                <a:graphic xmlns:a="http://schemas.openxmlformats.org/drawingml/2006/main">
                  <a:graphicData uri="http://schemas.microsoft.com/office/word/2010/wordprocessingShape">
                    <wps:wsp>
                      <wps:cNvSpPr/>
                      <wps:spPr>
                        <a:xfrm>
                          <a:off x="0" y="0"/>
                          <a:ext cx="1797120" cy="1168920"/>
                        </a:xfrm>
                        <a:prstGeom prst="rect">
                          <a:avLst/>
                        </a:prstGeom>
                        <a:solidFill>
                          <a:srgbClr val="76E3FF"/>
                        </a:solidFill>
                        <a:ln w="12700">
                          <a:solidFill>
                            <a:srgbClr val="092A38"/>
                          </a:solidFill>
                          <a:miter/>
                        </a:ln>
                      </wps:spPr>
                      <wps:style>
                        <a:lnRef idx="0">
                          <a:srgbClr val="FFFFFF"/>
                        </a:lnRef>
                        <a:fillRef idx="0">
                          <a:srgbClr val="FFFFFF"/>
                        </a:fillRef>
                        <a:effectRef idx="0">
                          <a:srgbClr val="FFFFFF"/>
                        </a:effectRef>
                        <a:fontRef idx="minor"/>
                      </wps:style>
                      <wps:txbx>
                        <w:txbxContent>
                          <w:p w14:paraId="6B5C6AA5">
                            <w:pPr>
                              <w:pStyle w:val="48"/>
                              <w:jc w:val="center"/>
                              <w:rPr>
                                <w:rFonts w:ascii="Calibri" w:hAnsi="Calibri" w:cs="Calibri"/>
                                <w:color w:val="000000" w:themeColor="text1"/>
                                <w:sz w:val="16"/>
                                <w:szCs w:val="16"/>
                              </w:rPr>
                            </w:pPr>
                            <w:r>
                              <w:rPr>
                                <w:rFonts w:ascii="Calibri" w:hAnsi="Calibri" w:cs="Calibri"/>
                                <w:color w:val="000000" w:themeColor="text1"/>
                                <w:sz w:val="16"/>
                                <w:szCs w:val="16"/>
                              </w:rPr>
                              <w:t>Basic Eye Assessment (V/A, Eye complaints, Diagnostics)</w:t>
                            </w:r>
                          </w:p>
                          <w:p w14:paraId="15BDDB1B">
                            <w:pPr>
                              <w:pStyle w:val="48"/>
                              <w:spacing w:before="0" w:after="160"/>
                              <w:jc w:val="center"/>
                              <w:rPr>
                                <w:rFonts w:ascii="Calibri" w:hAnsi="Calibri" w:cs="Calibri"/>
                                <w:color w:val="000000" w:themeColor="text1"/>
                                <w:sz w:val="16"/>
                                <w:szCs w:val="16"/>
                              </w:rPr>
                            </w:pPr>
                            <w:r>
                              <w:rPr>
                                <w:rFonts w:ascii="Calibri" w:hAnsi="Calibri" w:cs="Calibri"/>
                                <w:color w:val="000000" w:themeColor="text1"/>
                                <w:sz w:val="16"/>
                                <w:szCs w:val="16"/>
                              </w:rPr>
                              <w:t>Consultation Room 1</w:t>
                            </w:r>
                          </w:p>
                        </w:txbxContent>
                      </wps:txbx>
                      <wps:bodyPr anchor="ctr">
                        <a:noAutofit/>
                      </wps:bodyPr>
                    </wps:wsp>
                  </a:graphicData>
                </a:graphic>
              </wp:anchor>
            </w:drawing>
          </mc:Choice>
          <mc:Fallback>
            <w:pict>
              <v:rect id="Rectangle 50" o:spid="_x0000_s1026" o:spt="1" style="position:absolute;left:0pt;margin-left:526pt;margin-top:2.35pt;height:92.05pt;width:141.5pt;z-index:251659264;v-text-anchor:middle;mso-width-relative:page;mso-height-relative:page;" fillcolor="#76E3FF" filled="t" stroked="t" coordsize="21600,21600" o:gfxdata="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ttlkrbAAAACwEAAA8AAAAAAAAAAQAg&#10;AAAAIgAAAGRycy9kb3ducmV2LnhtbFBLAQIUABQAAAAIAIdO4kAHis7Q0gEAAMcDAAAOAAAAAAAA&#10;AAEAIAAAACoBAABkcnMvZTJvRG9jLnhtbFBLBQYAAAAABgAGAFkBAABuBQAAAAA=&#10;">
                <v:fill on="t" focussize="0,0"/>
                <v:stroke weight="1pt" color="#092A38" joinstyle="miter"/>
                <v:imagedata o:title=""/>
                <o:lock v:ext="edit" aspectratio="f"/>
                <v:textbox>
                  <w:txbxContent>
                    <w:p w14:paraId="6B5C6AA5">
                      <w:pPr>
                        <w:pStyle w:val="48"/>
                        <w:jc w:val="center"/>
                        <w:rPr>
                          <w:rFonts w:ascii="Calibri" w:hAnsi="Calibri" w:cs="Calibri"/>
                          <w:color w:val="000000" w:themeColor="text1"/>
                          <w:sz w:val="16"/>
                          <w:szCs w:val="16"/>
                        </w:rPr>
                      </w:pPr>
                      <w:r>
                        <w:rPr>
                          <w:rFonts w:ascii="Calibri" w:hAnsi="Calibri" w:cs="Calibri"/>
                          <w:color w:val="000000" w:themeColor="text1"/>
                          <w:sz w:val="16"/>
                          <w:szCs w:val="16"/>
                        </w:rPr>
                        <w:t>Basic Eye Assessment (V/A, Eye complaints, Diagnostics)</w:t>
                      </w:r>
                    </w:p>
                    <w:p w14:paraId="15BDDB1B">
                      <w:pPr>
                        <w:pStyle w:val="48"/>
                        <w:spacing w:before="0" w:after="160"/>
                        <w:jc w:val="center"/>
                        <w:rPr>
                          <w:rFonts w:ascii="Calibri" w:hAnsi="Calibri" w:cs="Calibri"/>
                          <w:color w:val="000000" w:themeColor="text1"/>
                          <w:sz w:val="16"/>
                          <w:szCs w:val="16"/>
                        </w:rPr>
                      </w:pPr>
                      <w:r>
                        <w:rPr>
                          <w:rFonts w:ascii="Calibri" w:hAnsi="Calibri" w:cs="Calibri"/>
                          <w:color w:val="000000" w:themeColor="text1"/>
                          <w:sz w:val="16"/>
                          <w:szCs w:val="16"/>
                        </w:rPr>
                        <w:t>Consultation Room 1</w:t>
                      </w:r>
                    </w:p>
                  </w:txbxContent>
                </v:textbox>
              </v:rect>
            </w:pict>
          </mc:Fallback>
        </mc:AlternateContent>
      </w:r>
      <w:r>
        <w:rPr>
          <w:rFonts w:hint="default" w:ascii="Calibri" w:hAnsi="Calibri" w:cs="Calibri"/>
        </w:rPr>
        <mc:AlternateContent>
          <mc:Choice Requires="wps">
            <w:drawing>
              <wp:anchor distT="6985" distB="6350" distL="6985" distR="6350" simplePos="0" relativeHeight="251659264" behindDoc="0" locked="0" layoutInCell="0" allowOverlap="1">
                <wp:simplePos x="0" y="0"/>
                <wp:positionH relativeFrom="margin">
                  <wp:posOffset>-199390</wp:posOffset>
                </wp:positionH>
                <wp:positionV relativeFrom="paragraph">
                  <wp:posOffset>170815</wp:posOffset>
                </wp:positionV>
                <wp:extent cx="1064895" cy="1064895"/>
                <wp:effectExtent l="6985" t="6985" r="6350" b="6350"/>
                <wp:wrapNone/>
                <wp:docPr id="3" name="Oval 11"/>
                <wp:cNvGraphicFramePr/>
                <a:graphic xmlns:a="http://schemas.openxmlformats.org/drawingml/2006/main">
                  <a:graphicData uri="http://schemas.microsoft.com/office/word/2010/wordprocessingShape">
                    <wps:wsp>
                      <wps:cNvSpPr/>
                      <wps:spPr>
                        <a:xfrm>
                          <a:off x="0" y="0"/>
                          <a:ext cx="1064880" cy="1064880"/>
                        </a:xfrm>
                        <a:prstGeom prst="ellipse">
                          <a:avLst/>
                        </a:prstGeom>
                        <a:solidFill>
                          <a:srgbClr val="FFCE3C"/>
                        </a:solidFill>
                        <a:ln w="12700">
                          <a:solidFill>
                            <a:srgbClr val="092A38"/>
                          </a:solidFill>
                          <a:miter/>
                        </a:ln>
                      </wps:spPr>
                      <wps:style>
                        <a:lnRef idx="0">
                          <a:srgbClr val="FFFFFF"/>
                        </a:lnRef>
                        <a:fillRef idx="0">
                          <a:srgbClr val="FFFFFF"/>
                        </a:fillRef>
                        <a:effectRef idx="0">
                          <a:srgbClr val="FFFFFF"/>
                        </a:effectRef>
                        <a:fontRef idx="minor"/>
                      </wps:style>
                      <wps:txbx>
                        <w:txbxContent>
                          <w:p w14:paraId="2521B52E">
                            <w:pPr>
                              <w:pStyle w:val="48"/>
                              <w:jc w:val="center"/>
                              <w:rPr>
                                <w:rFonts w:ascii="Calibri" w:hAnsi="Calibri" w:cs="Calibri"/>
                                <w:color w:val="000000" w:themeColor="text1"/>
                                <w:sz w:val="17"/>
                                <w:szCs w:val="17"/>
                              </w:rPr>
                            </w:pPr>
                            <w:r>
                              <w:rPr>
                                <w:rFonts w:ascii="Calibri" w:hAnsi="Calibri" w:cs="Calibri"/>
                                <w:color w:val="000000" w:themeColor="text1"/>
                                <w:sz w:val="17"/>
                                <w:szCs w:val="17"/>
                              </w:rPr>
                              <w:t xml:space="preserve">New Client enters Service point </w:t>
                            </w:r>
                          </w:p>
                          <w:p w14:paraId="6C2B852C">
                            <w:pPr>
                              <w:pStyle w:val="48"/>
                              <w:jc w:val="center"/>
                              <w:rPr>
                                <w:rFonts w:ascii="Calibri" w:hAnsi="Calibri" w:cs="Calibri"/>
                                <w:color w:val="000000" w:themeColor="text1"/>
                                <w:sz w:val="17"/>
                                <w:szCs w:val="17"/>
                              </w:rPr>
                            </w:pPr>
                            <w:r>
                              <w:rPr>
                                <w:rFonts w:ascii="Calibri" w:hAnsi="Calibri" w:cs="Calibri"/>
                                <w:color w:val="000000" w:themeColor="text1"/>
                                <w:sz w:val="17"/>
                                <w:szCs w:val="17"/>
                              </w:rPr>
                              <w:t xml:space="preserve">Vision </w:t>
                            </w:r>
                          </w:p>
                          <w:p w14:paraId="7B44DC17">
                            <w:pPr>
                              <w:pStyle w:val="48"/>
                              <w:spacing w:before="0" w:after="160"/>
                              <w:jc w:val="center"/>
                              <w:rPr>
                                <w:sz w:val="17"/>
                                <w:szCs w:val="17"/>
                              </w:rPr>
                            </w:pPr>
                          </w:p>
                        </w:txbxContent>
                      </wps:txbx>
                      <wps:bodyPr anchor="ctr">
                        <a:noAutofit/>
                      </wps:bodyPr>
                    </wps:wsp>
                  </a:graphicData>
                </a:graphic>
              </wp:anchor>
            </w:drawing>
          </mc:Choice>
          <mc:Fallback>
            <w:pict>
              <v:shape id="Oval 11" o:spid="_x0000_s1026" o:spt="3" type="#_x0000_t3" style="position:absolute;left:0pt;margin-left:-15.7pt;margin-top:13.45pt;height:83.85pt;width:83.85pt;mso-position-horizontal-relative:margin;z-index:251659264;v-text-anchor:middle;mso-width-relative:page;mso-height-relative:page;" fillcolor="#FFCE3C" filled="t" stroked="t" coordsize="21600,21600" o:allowincell="f" o:gfxdata="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i1LDnbAAAACwEAAA8AAAAAAAAAAQAgAAAA&#10;IgAAAGRycy9kb3ducmV2LnhtbFBLAQIUABQAAAAIAIdO4kCKqNlkzwEAAMUDAAAOAAAAAAAAAAEA&#10;IAAAACoBAABkcnMvZTJvRG9jLnhtbFBLBQYAAAAABgAGAFkBAABrBQAAAAA=&#10;">
                <v:fill on="t" focussize="0,0"/>
                <v:stroke weight="1pt" color="#092A38" joinstyle="miter"/>
                <v:imagedata o:title=""/>
                <o:lock v:ext="edit" aspectratio="f"/>
                <v:textbox>
                  <w:txbxContent>
                    <w:p w14:paraId="2521B52E">
                      <w:pPr>
                        <w:pStyle w:val="48"/>
                        <w:jc w:val="center"/>
                        <w:rPr>
                          <w:rFonts w:ascii="Calibri" w:hAnsi="Calibri" w:cs="Calibri"/>
                          <w:color w:val="000000" w:themeColor="text1"/>
                          <w:sz w:val="17"/>
                          <w:szCs w:val="17"/>
                        </w:rPr>
                      </w:pPr>
                      <w:r>
                        <w:rPr>
                          <w:rFonts w:ascii="Calibri" w:hAnsi="Calibri" w:cs="Calibri"/>
                          <w:color w:val="000000" w:themeColor="text1"/>
                          <w:sz w:val="17"/>
                          <w:szCs w:val="17"/>
                        </w:rPr>
                        <w:t xml:space="preserve">New Client enters Service point </w:t>
                      </w:r>
                    </w:p>
                    <w:p w14:paraId="6C2B852C">
                      <w:pPr>
                        <w:pStyle w:val="48"/>
                        <w:jc w:val="center"/>
                        <w:rPr>
                          <w:rFonts w:ascii="Calibri" w:hAnsi="Calibri" w:cs="Calibri"/>
                          <w:color w:val="000000" w:themeColor="text1"/>
                          <w:sz w:val="17"/>
                          <w:szCs w:val="17"/>
                        </w:rPr>
                      </w:pPr>
                      <w:r>
                        <w:rPr>
                          <w:rFonts w:ascii="Calibri" w:hAnsi="Calibri" w:cs="Calibri"/>
                          <w:color w:val="000000" w:themeColor="text1"/>
                          <w:sz w:val="17"/>
                          <w:szCs w:val="17"/>
                        </w:rPr>
                        <w:t xml:space="preserve">Vision </w:t>
                      </w:r>
                    </w:p>
                    <w:p w14:paraId="7B44DC17">
                      <w:pPr>
                        <w:pStyle w:val="48"/>
                        <w:spacing w:before="0" w:after="160"/>
                        <w:jc w:val="center"/>
                        <w:rPr>
                          <w:sz w:val="17"/>
                          <w:szCs w:val="17"/>
                        </w:rPr>
                      </w:pPr>
                    </w:p>
                  </w:txbxContent>
                </v:textbox>
              </v:shape>
            </w:pict>
          </mc:Fallback>
        </mc:AlternateContent>
      </w:r>
    </w:p>
    <w:p w14:paraId="3DA63276">
      <w:pPr>
        <w:rPr>
          <w:rFonts w:hint="default" w:ascii="Calibri" w:hAnsi="Calibri" w:cs="Calibri"/>
          <w:sz w:val="20"/>
          <w:szCs w:val="20"/>
        </w:rPr>
      </w:pPr>
      <w:r>
        <w:rPr>
          <w:rFonts w:hint="default" w:ascii="Calibri" w:hAnsi="Calibri" w:cs="Calibri"/>
          <w:sz w:val="20"/>
          <w:szCs w:val="20"/>
        </w:rPr>
        <mc:AlternateContent>
          <mc:Choice Requires="wps">
            <w:drawing>
              <wp:anchor distT="6350" distB="6350" distL="6985" distR="5715" simplePos="0" relativeHeight="251659264" behindDoc="0" locked="0" layoutInCell="1" allowOverlap="1">
                <wp:simplePos x="0" y="0"/>
                <wp:positionH relativeFrom="column">
                  <wp:posOffset>1378585</wp:posOffset>
                </wp:positionH>
                <wp:positionV relativeFrom="paragraph">
                  <wp:posOffset>81280</wp:posOffset>
                </wp:positionV>
                <wp:extent cx="3686175" cy="669290"/>
                <wp:effectExtent l="6985" t="6350" r="5715" b="6350"/>
                <wp:wrapNone/>
                <wp:docPr id="5" name="Rectangle 50"/>
                <wp:cNvGraphicFramePr/>
                <a:graphic xmlns:a="http://schemas.openxmlformats.org/drawingml/2006/main">
                  <a:graphicData uri="http://schemas.microsoft.com/office/word/2010/wordprocessingShape">
                    <wps:wsp>
                      <wps:cNvSpPr/>
                      <wps:spPr>
                        <a:xfrm>
                          <a:off x="0" y="0"/>
                          <a:ext cx="3686040" cy="669240"/>
                        </a:xfrm>
                        <a:prstGeom prst="rect">
                          <a:avLst/>
                        </a:prstGeom>
                        <a:solidFill>
                          <a:srgbClr val="76E3FF"/>
                        </a:solid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14:paraId="128F2666">
                            <w:pPr>
                              <w:pStyle w:val="48"/>
                              <w:jc w:val="center"/>
                              <w:rPr>
                                <w:rFonts w:ascii="Calibri" w:hAnsi="Calibri" w:cs="Calibri"/>
                                <w:b/>
                                <w:bCs/>
                                <w:color w:val="000000" w:themeColor="text1"/>
                                <w:sz w:val="16"/>
                                <w:szCs w:val="16"/>
                              </w:rPr>
                            </w:pPr>
                            <w:r>
                              <w:rPr>
                                <w:rFonts w:ascii="Calibri" w:hAnsi="Calibri" w:cs="Calibri"/>
                                <w:b/>
                                <w:bCs/>
                                <w:color w:val="000000" w:themeColor="text1"/>
                                <w:sz w:val="16"/>
                                <w:szCs w:val="16"/>
                              </w:rPr>
                              <w:t>Service Point Customer Care Desk/Departmental Receptionist</w:t>
                            </w:r>
                          </w:p>
                          <w:p w14:paraId="2F54648E">
                            <w:pPr>
                              <w:pStyle w:val="48"/>
                              <w:spacing w:before="0" w:after="160"/>
                              <w:jc w:val="center"/>
                              <w:rPr>
                                <w:rFonts w:ascii="Calibri" w:hAnsi="Calibri" w:cs="Calibri"/>
                                <w:color w:val="000000" w:themeColor="text1"/>
                                <w:sz w:val="16"/>
                                <w:szCs w:val="16"/>
                              </w:rPr>
                            </w:pPr>
                          </w:p>
                        </w:txbxContent>
                      </wps:txbx>
                      <wps:bodyPr anchor="ctr">
                        <a:noAutofit/>
                      </wps:bodyPr>
                    </wps:wsp>
                  </a:graphicData>
                </a:graphic>
              </wp:anchor>
            </w:drawing>
          </mc:Choice>
          <mc:Fallback>
            <w:pict>
              <v:rect id="Rectangle 50" o:spid="_x0000_s1026" o:spt="1" style="position:absolute;left:0pt;margin-left:108.55pt;margin-top:6.4pt;height:52.7pt;width:290.25pt;z-index:251659264;v-text-anchor:middle;mso-width-relative:page;mso-height-relative:page;" fillcolor="#76E3FF" filled="t" stroked="t" coordsize="21600,21600" o:gfxdata="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4mRGtoAAAAKAQAADwAAAAAAAAABACAAAAAiAAAAZHJzL2Rvd25yZXYueG1s&#10;UEsBAhQAFAAAAAgAh07iQAGnMhD2AQAADQQAAA4AAAAAAAAAAQAgAAAAKQEAAGRycy9lMm9Eb2Mu&#10;eG1sUEsFBgAAAAAGAAYAWQEAAJEFAAAAAA==&#10;">
                <v:fill on="t" focussize="0,0"/>
                <v:stroke weight="1pt" color="#092A38" miterlimit="8" joinstyle="miter"/>
                <v:imagedata o:title=""/>
                <o:lock v:ext="edit" aspectratio="f"/>
                <v:textbox>
                  <w:txbxContent>
                    <w:p w14:paraId="128F2666">
                      <w:pPr>
                        <w:pStyle w:val="48"/>
                        <w:jc w:val="center"/>
                        <w:rPr>
                          <w:rFonts w:ascii="Calibri" w:hAnsi="Calibri" w:cs="Calibri"/>
                          <w:b/>
                          <w:bCs/>
                          <w:color w:val="000000" w:themeColor="text1"/>
                          <w:sz w:val="16"/>
                          <w:szCs w:val="16"/>
                        </w:rPr>
                      </w:pPr>
                      <w:r>
                        <w:rPr>
                          <w:rFonts w:ascii="Calibri" w:hAnsi="Calibri" w:cs="Calibri"/>
                          <w:b/>
                          <w:bCs/>
                          <w:color w:val="000000" w:themeColor="text1"/>
                          <w:sz w:val="16"/>
                          <w:szCs w:val="16"/>
                        </w:rPr>
                        <w:t>Service Point Customer Care Desk/Departmental Receptionist</w:t>
                      </w:r>
                    </w:p>
                    <w:p w14:paraId="2F54648E">
                      <w:pPr>
                        <w:pStyle w:val="48"/>
                        <w:spacing w:before="0" w:after="160"/>
                        <w:jc w:val="center"/>
                        <w:rPr>
                          <w:rFonts w:ascii="Calibri" w:hAnsi="Calibri" w:cs="Calibri"/>
                          <w:color w:val="000000" w:themeColor="text1"/>
                          <w:sz w:val="16"/>
                          <w:szCs w:val="16"/>
                        </w:rPr>
                      </w:pPr>
                    </w:p>
                  </w:txbxContent>
                </v:textbox>
              </v:rect>
            </w:pict>
          </mc:Fallback>
        </mc:AlternateContent>
      </w:r>
    </w:p>
    <w:p w14:paraId="520C9C8A">
      <w:pPr>
        <w:rPr>
          <w:rFonts w:hint="default" w:ascii="Calibri" w:hAnsi="Calibri" w:cs="Calibri"/>
          <w:sz w:val="20"/>
          <w:szCs w:val="20"/>
        </w:rPr>
      </w:pPr>
      <w:r>
        <w:rPr>
          <w:rFonts w:hint="default" w:ascii="Calibri" w:hAnsi="Calibri" w:cs="Calibri"/>
          <w:sz w:val="20"/>
          <w:szCs w:val="20"/>
        </w:rPr>
        <mc:AlternateContent>
          <mc:Choice Requires="wps">
            <w:drawing>
              <wp:anchor distT="16510" distB="15875" distL="6985" distR="9525" simplePos="0" relativeHeight="251659264" behindDoc="0" locked="0" layoutInCell="1" allowOverlap="1">
                <wp:simplePos x="0" y="0"/>
                <wp:positionH relativeFrom="column">
                  <wp:posOffset>875030</wp:posOffset>
                </wp:positionH>
                <wp:positionV relativeFrom="paragraph">
                  <wp:posOffset>88265</wp:posOffset>
                </wp:positionV>
                <wp:extent cx="446405" cy="136525"/>
                <wp:effectExtent l="6985" t="16510" r="9525" b="15875"/>
                <wp:wrapNone/>
                <wp:docPr id="6" name="Arrow: Right 49"/>
                <wp:cNvGraphicFramePr/>
                <a:graphic xmlns:a="http://schemas.openxmlformats.org/drawingml/2006/main">
                  <a:graphicData uri="http://schemas.microsoft.com/office/word/2010/wordprocessingShape">
                    <wps:wsp>
                      <wps:cNvSpPr/>
                      <wps:spPr>
                        <a:xfrm>
                          <a:off x="0" y="0"/>
                          <a:ext cx="446400" cy="136440"/>
                        </a:xfrm>
                        <a:prstGeom prst="right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Arrow: Right 49" o:spid="_x0000_s1026" o:spt="13" type="#_x0000_t13" style="position:absolute;left:0pt;margin-left:68.9pt;margin-top:6.95pt;height:10.75pt;width:35.15pt;z-index:251659264;mso-width-relative:page;mso-height-relative:page;" fillcolor="#156082" filled="t" stroked="t" coordsize="21600,21600" o:gfxdata="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zh9ynVAAAACQEAAA8AAAAAAAAAAQAgAAAAIgAAAGRycy9kb3ducmV2&#10;LnhtbFBLAQIUABQAAAAIAIdO4kBob2TK/wEAADQEAAAOAAAAAAAAAAEAIAAAACQBAABkcnMvZTJv&#10;RG9jLnhtbFBLBQYAAAAABgAGAFkBAACVBQAAAAA=&#10;" adj="18300,5400">
                <v:fill on="t" focussize="0,0"/>
                <v:stroke weight="1pt" color="#092A38" miterlimit="8" joinstyle="miter"/>
                <v:imagedata o:title=""/>
                <o:lock v:ext="edit" aspectratio="f"/>
              </v:shape>
            </w:pict>
          </mc:Fallback>
        </mc:AlternateContent>
      </w:r>
      <w:r>
        <w:rPr>
          <w:rFonts w:hint="default" w:ascii="Calibri" w:hAnsi="Calibri" w:cs="Calibri"/>
          <w:sz w:val="20"/>
          <w:szCs w:val="20"/>
        </w:rPr>
        <mc:AlternateContent>
          <mc:Choice Requires="wps">
            <w:drawing>
              <wp:anchor distT="16510" distB="15240" distL="6350" distR="10160" simplePos="0" relativeHeight="251659264" behindDoc="0" locked="0" layoutInCell="1" allowOverlap="1">
                <wp:simplePos x="0" y="0"/>
                <wp:positionH relativeFrom="column">
                  <wp:posOffset>5167630</wp:posOffset>
                </wp:positionH>
                <wp:positionV relativeFrom="paragraph">
                  <wp:posOffset>6985</wp:posOffset>
                </wp:positionV>
                <wp:extent cx="1524000" cy="120650"/>
                <wp:effectExtent l="6350" t="16510" r="10160" b="15240"/>
                <wp:wrapNone/>
                <wp:docPr id="7" name="Right Arrow 21"/>
                <wp:cNvGraphicFramePr/>
                <a:graphic xmlns:a="http://schemas.openxmlformats.org/drawingml/2006/main">
                  <a:graphicData uri="http://schemas.microsoft.com/office/word/2010/wordprocessingShape">
                    <wps:wsp>
                      <wps:cNvSpPr/>
                      <wps:spPr>
                        <a:xfrm flipV="1">
                          <a:off x="0" y="0"/>
                          <a:ext cx="1523880" cy="120600"/>
                        </a:xfrm>
                        <a:prstGeom prst="right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Right Arrow 21" o:spid="_x0000_s1026" o:spt="13" type="#_x0000_t13" style="position:absolute;left:0pt;flip:y;margin-left:406.9pt;margin-top:0.55pt;height:9.5pt;width:120pt;z-index:251659264;mso-width-relative:page;mso-height-relative:page;" fillcolor="#156082" filled="t" stroked="t" coordsize="21600,21600" o:gfxdata="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z/k2M0wAAAAkBAAAPAAAAAAAAAAEAIAAAACIAAABkcnMvZG93&#10;bnJldi54bWxQSwECFAAUAAAACACHTuJAfTFF+QUCAAA+BAAADgAAAAAAAAABACAAAAAiAQAAZHJz&#10;L2Uyb0RvYy54bWxQSwUGAAAAAAYABgBZAQAAmQUAAAAA&#10;" adj="20746,5400">
                <v:fill on="t" focussize="0,0"/>
                <v:stroke weight="1pt" color="#0F4760" miterlimit="8" joinstyle="miter"/>
                <v:imagedata o:title=""/>
                <o:lock v:ext="edit" aspectratio="f"/>
              </v:shape>
            </w:pict>
          </mc:Fallback>
        </mc:AlternateContent>
      </w:r>
    </w:p>
    <w:p w14:paraId="3D166E60">
      <w:pPr>
        <w:rPr>
          <w:rFonts w:hint="default" w:ascii="Calibri" w:hAnsi="Calibri" w:cs="Calibri"/>
          <w:sz w:val="20"/>
          <w:szCs w:val="20"/>
        </w:rPr>
      </w:pPr>
    </w:p>
    <w:p w14:paraId="5F43A2C9">
      <w:pPr>
        <w:rPr>
          <w:rFonts w:hint="default" w:ascii="Calibri" w:hAnsi="Calibri" w:cs="Calibri"/>
          <w:sz w:val="20"/>
          <w:szCs w:val="20"/>
        </w:rPr>
      </w:pPr>
      <w:r>
        <w:rPr>
          <w:rFonts w:hint="default" w:ascii="Calibri" w:hAnsi="Calibri" w:cs="Calibri"/>
          <w:sz w:val="20"/>
          <w:szCs w:val="20"/>
        </w:rPr>
        <mc:AlternateContent>
          <mc:Choice Requires="wps">
            <w:drawing>
              <wp:anchor distT="7620" distB="9525" distL="15240" distR="16510" simplePos="0" relativeHeight="251659264" behindDoc="0" locked="0" layoutInCell="1" allowOverlap="1">
                <wp:simplePos x="0" y="0"/>
                <wp:positionH relativeFrom="column">
                  <wp:posOffset>7740650</wp:posOffset>
                </wp:positionH>
                <wp:positionV relativeFrom="paragraph">
                  <wp:posOffset>107950</wp:posOffset>
                </wp:positionV>
                <wp:extent cx="139700" cy="203200"/>
                <wp:effectExtent l="15240" t="6350" r="22860" b="19050"/>
                <wp:wrapNone/>
                <wp:docPr id="8" name="Down Arrow 16"/>
                <wp:cNvGraphicFramePr/>
                <a:graphic xmlns:a="http://schemas.openxmlformats.org/drawingml/2006/main">
                  <a:graphicData uri="http://schemas.microsoft.com/office/word/2010/wordprocessingShape">
                    <wps:wsp>
                      <wps:cNvSpPr/>
                      <wps:spPr>
                        <a:xfrm>
                          <a:off x="0" y="0"/>
                          <a:ext cx="139680" cy="203200"/>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6" o:spid="_x0000_s1026" o:spt="67" type="#_x0000_t67" style="position:absolute;left:0pt;margin-left:609.5pt;margin-top:8.5pt;height:16pt;width:11pt;z-index:251659264;mso-width-relative:page;mso-height-relative:page;" fillcolor="#156082" filled="t" stroked="t" coordsize="21600,21600" o:gfxdata="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GHGK+1gAAAAsBAAAPAAAAAAAAAAEAIAAAACIAAABkcnMvZG93bnJldi54&#10;bWxQSwECFAAUAAAACACHTuJAOIOn6/wBAAAxBAAADgAAAAAAAAABACAAAAAlAQAAZHJzL2Uyb0Rv&#10;Yy54bWxQSwUGAAAAAAYABgBZAQAAkwUAAAAA&#10;" adj="14177,5400">
                <v:fill on="t" focussize="0,0"/>
                <v:stroke weight="1pt" color="#0F4760" miterlimit="8" joinstyle="miter"/>
                <v:imagedata o:title=""/>
                <o:lock v:ext="edit" aspectratio="f"/>
              </v:shape>
            </w:pict>
          </mc:Fallback>
        </mc:AlternateContent>
      </w:r>
      <w:r>
        <w:rPr>
          <w:rFonts w:hint="default" w:ascii="Calibri" w:hAnsi="Calibri" w:cs="Calibri"/>
          <w:sz w:val="20"/>
          <w:szCs w:val="20"/>
        </w:rPr>
        <mc:AlternateContent>
          <mc:Choice Requires="wps">
            <w:drawing>
              <wp:anchor distT="6985" distB="9525" distL="15240" distR="16510" simplePos="0" relativeHeight="251659264" behindDoc="0" locked="0" layoutInCell="1" allowOverlap="1">
                <wp:simplePos x="0" y="0"/>
                <wp:positionH relativeFrom="column">
                  <wp:posOffset>6735445</wp:posOffset>
                </wp:positionH>
                <wp:positionV relativeFrom="paragraph">
                  <wp:posOffset>101600</wp:posOffset>
                </wp:positionV>
                <wp:extent cx="127000" cy="316865"/>
                <wp:effectExtent l="15240" t="6985" r="16510" b="9525"/>
                <wp:wrapNone/>
                <wp:docPr id="10" name="Down Arrow 9"/>
                <wp:cNvGraphicFramePr/>
                <a:graphic xmlns:a="http://schemas.openxmlformats.org/drawingml/2006/main">
                  <a:graphicData uri="http://schemas.microsoft.com/office/word/2010/wordprocessingShape">
                    <wps:wsp>
                      <wps:cNvSpPr/>
                      <wps:spPr>
                        <a:xfrm>
                          <a:off x="0" y="0"/>
                          <a:ext cx="127080" cy="316800"/>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9" o:spid="_x0000_s1026" o:spt="67" type="#_x0000_t67" style="position:absolute;left:0pt;margin-left:530.35pt;margin-top:8pt;height:24.95pt;width:10pt;z-index:251659264;mso-width-relative:page;mso-height-relative:page;" fillcolor="#156082" filled="t" stroked="t" coordsize="21600,21600" o:gfxdata="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N9OUF1wAAAAsBAAAPAAAAAAAAAAEAIAAAACIAAABkcnMvZG93bnJldi54&#10;bWxQSwECFAAUAAAACACHTuJAEq/kO/sBAAAxBAAADgAAAAAAAAABACAAAAAmAQAAZHJzL2Uyb0Rv&#10;Yy54bWxQSwUGAAAAAAYABgBZAQAAkwUAAAAA&#10;" adj="17268,5400">
                <v:fill on="t" focussize="0,0"/>
                <v:stroke weight="1pt" color="#0F4760" miterlimit="8" joinstyle="miter"/>
                <v:imagedata o:title=""/>
                <o:lock v:ext="edit" aspectratio="f"/>
              </v:shape>
            </w:pict>
          </mc:Fallback>
        </mc:AlternateContent>
      </w:r>
    </w:p>
    <w:p w14:paraId="06178CDC">
      <w:pPr>
        <w:rPr>
          <w:rFonts w:hint="default" w:ascii="Calibri" w:hAnsi="Calibri" w:cs="Calibri"/>
          <w:sz w:val="20"/>
          <w:szCs w:val="20"/>
        </w:rPr>
      </w:pPr>
      <w:r>
        <w:rPr>
          <w:rFonts w:hint="default" w:ascii="Calibri" w:hAnsi="Calibri" w:cs="Calibri"/>
          <w:sz w:val="20"/>
          <w:szCs w:val="20"/>
        </w:rPr>
        <mc:AlternateContent>
          <mc:Choice Requires="wps">
            <w:drawing>
              <wp:anchor distT="6350" distB="6350" distL="6985" distR="5715" simplePos="0" relativeHeight="251659264" behindDoc="0" locked="0" layoutInCell="0" allowOverlap="1">
                <wp:simplePos x="0" y="0"/>
                <wp:positionH relativeFrom="margin">
                  <wp:posOffset>7575550</wp:posOffset>
                </wp:positionH>
                <wp:positionV relativeFrom="paragraph">
                  <wp:posOffset>8255</wp:posOffset>
                </wp:positionV>
                <wp:extent cx="1351915" cy="833120"/>
                <wp:effectExtent l="6350" t="6350" r="13335" b="11430"/>
                <wp:wrapNone/>
                <wp:docPr id="9" name="Rectangle 50"/>
                <wp:cNvGraphicFramePr/>
                <a:graphic xmlns:a="http://schemas.openxmlformats.org/drawingml/2006/main">
                  <a:graphicData uri="http://schemas.microsoft.com/office/word/2010/wordprocessingShape">
                    <wps:wsp>
                      <wps:cNvSpPr/>
                      <wps:spPr>
                        <a:xfrm>
                          <a:off x="0" y="0"/>
                          <a:ext cx="1351915" cy="833040"/>
                        </a:xfrm>
                        <a:prstGeom prst="rect">
                          <a:avLst/>
                        </a:prstGeom>
                        <a:solidFill>
                          <a:srgbClr val="76E3FF"/>
                        </a:solidFill>
                        <a:ln w="12700">
                          <a:solidFill>
                            <a:srgbClr val="092A38"/>
                          </a:solidFill>
                          <a:miter/>
                        </a:ln>
                      </wps:spPr>
                      <wps:style>
                        <a:lnRef idx="0">
                          <a:srgbClr val="FFFFFF"/>
                        </a:lnRef>
                        <a:fillRef idx="0">
                          <a:srgbClr val="FFFFFF"/>
                        </a:fillRef>
                        <a:effectRef idx="0">
                          <a:srgbClr val="FFFFFF"/>
                        </a:effectRef>
                        <a:fontRef idx="minor"/>
                      </wps:style>
                      <wps:txbx>
                        <w:txbxContent>
                          <w:p w14:paraId="44F6996E">
                            <w:pPr>
                              <w:pStyle w:val="48"/>
                              <w:jc w:val="center"/>
                              <w:rPr>
                                <w:rFonts w:ascii="Calibri" w:hAnsi="Calibri" w:cs="Calibri"/>
                                <w:color w:val="000000" w:themeColor="text1"/>
                                <w:sz w:val="16"/>
                                <w:szCs w:val="16"/>
                              </w:rPr>
                            </w:pPr>
                            <w:r>
                              <w:rPr>
                                <w:rFonts w:ascii="Calibri" w:hAnsi="Calibri" w:cs="Calibri"/>
                                <w:color w:val="000000" w:themeColor="text1"/>
                                <w:sz w:val="16"/>
                                <w:szCs w:val="16"/>
                              </w:rPr>
                              <w:t>Functional Educational Assessment</w:t>
                            </w:r>
                          </w:p>
                          <w:p w14:paraId="2D085E6B">
                            <w:pPr>
                              <w:pStyle w:val="48"/>
                              <w:spacing w:before="0" w:after="160"/>
                              <w:jc w:val="center"/>
                              <w:rPr>
                                <w:rFonts w:ascii="Calibri" w:hAnsi="Calibri" w:cs="Calibri"/>
                                <w:color w:val="000000" w:themeColor="text1"/>
                                <w:sz w:val="16"/>
                                <w:szCs w:val="16"/>
                              </w:rPr>
                            </w:pPr>
                            <w:r>
                              <w:rPr>
                                <w:rFonts w:ascii="Calibri" w:hAnsi="Calibri" w:cs="Calibri"/>
                                <w:color w:val="000000" w:themeColor="text1"/>
                                <w:sz w:val="16"/>
                                <w:szCs w:val="16"/>
                              </w:rPr>
                              <w:t>Consultation Room 2B</w:t>
                            </w:r>
                          </w:p>
                        </w:txbxContent>
                      </wps:txbx>
                      <wps:bodyPr anchor="ctr">
                        <a:noAutofit/>
                      </wps:bodyPr>
                    </wps:wsp>
                  </a:graphicData>
                </a:graphic>
              </wp:anchor>
            </w:drawing>
          </mc:Choice>
          <mc:Fallback>
            <w:pict>
              <v:rect id="Rectangle 50" o:spid="_x0000_s1026" o:spt="1" style="position:absolute;left:0pt;margin-left:596.5pt;margin-top:0.65pt;height:65.6pt;width:106.45pt;mso-position-horizontal-relative:margin;z-index:251659264;v-text-anchor:middle;mso-width-relative:page;mso-height-relative:page;" fillcolor="#76E3FF" filled="t" stroked="t" coordsize="21600,21600" o:allowincell="f" o:gfxdata="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zMjyvcAAAADAEAAA8AAAAAAAAAAQAg&#10;AAAAIgAAAGRycy9kb3ducmV2LnhtbFBLAQIUABQAAAAIAIdO4kAMZcDq0QEAAMYDAAAOAAAAAAAA&#10;AAEAIAAAACsBAABkcnMvZTJvRG9jLnhtbFBLBQYAAAAABgAGAFkBAABuBQAAAAA=&#10;">
                <v:fill on="t" focussize="0,0"/>
                <v:stroke weight="1pt" color="#092A38" joinstyle="miter"/>
                <v:imagedata o:title=""/>
                <o:lock v:ext="edit" aspectratio="f"/>
                <v:textbox>
                  <w:txbxContent>
                    <w:p w14:paraId="44F6996E">
                      <w:pPr>
                        <w:pStyle w:val="48"/>
                        <w:jc w:val="center"/>
                        <w:rPr>
                          <w:rFonts w:ascii="Calibri" w:hAnsi="Calibri" w:cs="Calibri"/>
                          <w:color w:val="000000" w:themeColor="text1"/>
                          <w:sz w:val="16"/>
                          <w:szCs w:val="16"/>
                        </w:rPr>
                      </w:pPr>
                      <w:r>
                        <w:rPr>
                          <w:rFonts w:ascii="Calibri" w:hAnsi="Calibri" w:cs="Calibri"/>
                          <w:color w:val="000000" w:themeColor="text1"/>
                          <w:sz w:val="16"/>
                          <w:szCs w:val="16"/>
                        </w:rPr>
                        <w:t>Functional Educational Assessment</w:t>
                      </w:r>
                    </w:p>
                    <w:p w14:paraId="2D085E6B">
                      <w:pPr>
                        <w:pStyle w:val="48"/>
                        <w:spacing w:before="0" w:after="160"/>
                        <w:jc w:val="center"/>
                        <w:rPr>
                          <w:rFonts w:ascii="Calibri" w:hAnsi="Calibri" w:cs="Calibri"/>
                          <w:color w:val="000000" w:themeColor="text1"/>
                          <w:sz w:val="16"/>
                          <w:szCs w:val="16"/>
                        </w:rPr>
                      </w:pPr>
                      <w:r>
                        <w:rPr>
                          <w:rFonts w:ascii="Calibri" w:hAnsi="Calibri" w:cs="Calibri"/>
                          <w:color w:val="000000" w:themeColor="text1"/>
                          <w:sz w:val="16"/>
                          <w:szCs w:val="16"/>
                        </w:rPr>
                        <w:t>Consultation Room 2B</w:t>
                      </w:r>
                    </w:p>
                  </w:txbxContent>
                </v:textbox>
              </v:rect>
            </w:pict>
          </mc:Fallback>
        </mc:AlternateContent>
      </w:r>
      <w:r>
        <w:rPr>
          <w:rFonts w:hint="default" w:ascii="Calibri" w:hAnsi="Calibri" w:cs="Calibri"/>
          <w:sz w:val="20"/>
          <w:szCs w:val="20"/>
        </w:rPr>
        <mc:AlternateContent>
          <mc:Choice Requires="wps">
            <w:drawing>
              <wp:anchor distT="6350" distB="6350" distL="6985" distR="5715" simplePos="0" relativeHeight="251659264" behindDoc="0" locked="0" layoutInCell="0" allowOverlap="1">
                <wp:simplePos x="0" y="0"/>
                <wp:positionH relativeFrom="margin">
                  <wp:posOffset>5034915</wp:posOffset>
                </wp:positionH>
                <wp:positionV relativeFrom="paragraph">
                  <wp:posOffset>134620</wp:posOffset>
                </wp:positionV>
                <wp:extent cx="1946275" cy="675640"/>
                <wp:effectExtent l="6985" t="6350" r="5715" b="6350"/>
                <wp:wrapNone/>
                <wp:docPr id="11" name="Rectangle 50"/>
                <wp:cNvGraphicFramePr/>
                <a:graphic xmlns:a="http://schemas.openxmlformats.org/drawingml/2006/main">
                  <a:graphicData uri="http://schemas.microsoft.com/office/word/2010/wordprocessingShape">
                    <wps:wsp>
                      <wps:cNvSpPr/>
                      <wps:spPr>
                        <a:xfrm>
                          <a:off x="0" y="0"/>
                          <a:ext cx="1946160" cy="675720"/>
                        </a:xfrm>
                        <a:prstGeom prst="rect">
                          <a:avLst/>
                        </a:prstGeom>
                        <a:solidFill>
                          <a:srgbClr val="76E3FF"/>
                        </a:solidFill>
                        <a:ln w="12700">
                          <a:solidFill>
                            <a:srgbClr val="092A38"/>
                          </a:solidFill>
                          <a:miter/>
                        </a:ln>
                      </wps:spPr>
                      <wps:style>
                        <a:lnRef idx="0">
                          <a:srgbClr val="FFFFFF"/>
                        </a:lnRef>
                        <a:fillRef idx="0">
                          <a:srgbClr val="FFFFFF"/>
                        </a:fillRef>
                        <a:effectRef idx="0">
                          <a:srgbClr val="FFFFFF"/>
                        </a:effectRef>
                        <a:fontRef idx="minor"/>
                      </wps:style>
                      <wps:txbx>
                        <w:txbxContent>
                          <w:p w14:paraId="5B995BA5">
                            <w:pPr>
                              <w:pStyle w:val="48"/>
                              <w:jc w:val="center"/>
                              <w:rPr>
                                <w:rFonts w:ascii="Calibri" w:hAnsi="Calibri" w:cs="Calibri"/>
                                <w:sz w:val="22"/>
                                <w:szCs w:val="22"/>
                              </w:rPr>
                            </w:pPr>
                            <w:r>
                              <w:rPr>
                                <w:rFonts w:ascii="Calibri" w:hAnsi="Calibri" w:cs="Calibri"/>
                                <w:color w:val="000000" w:themeColor="text1"/>
                                <w:sz w:val="16"/>
                                <w:szCs w:val="16"/>
                              </w:rPr>
                              <w:t>Clinical Assessment (Optical/Medical intervention)</w:t>
                            </w:r>
                            <w:r>
                              <w:rPr>
                                <w:rFonts w:ascii="Calibri" w:hAnsi="Calibri" w:cs="Calibri"/>
                                <w:color w:val="000000"/>
                                <w:sz w:val="22"/>
                                <w:szCs w:val="22"/>
                              </w:rPr>
                              <w:t xml:space="preserve"> </w:t>
                            </w:r>
                          </w:p>
                          <w:p w14:paraId="33C66551">
                            <w:pPr>
                              <w:pStyle w:val="48"/>
                              <w:spacing w:before="0" w:after="160"/>
                              <w:jc w:val="center"/>
                              <w:rPr>
                                <w:rFonts w:ascii="Calibri" w:hAnsi="Calibri" w:cs="Calibri"/>
                                <w:color w:val="000000" w:themeColor="text1"/>
                                <w:sz w:val="16"/>
                                <w:szCs w:val="16"/>
                              </w:rPr>
                            </w:pPr>
                            <w:r>
                              <w:rPr>
                                <w:rFonts w:ascii="Calibri" w:hAnsi="Calibri" w:cs="Calibri"/>
                                <w:color w:val="000000"/>
                                <w:sz w:val="22"/>
                                <w:szCs w:val="22"/>
                              </w:rPr>
                              <w:t>Consultation room 2A</w:t>
                            </w:r>
                          </w:p>
                        </w:txbxContent>
                      </wps:txbx>
                      <wps:bodyPr anchor="ctr">
                        <a:noAutofit/>
                      </wps:bodyPr>
                    </wps:wsp>
                  </a:graphicData>
                </a:graphic>
              </wp:anchor>
            </w:drawing>
          </mc:Choice>
          <mc:Fallback>
            <w:pict>
              <v:rect id="Rectangle 50" o:spid="_x0000_s1026" o:spt="1" style="position:absolute;left:0pt;margin-left:396.45pt;margin-top:10.6pt;height:53.2pt;width:153.25pt;mso-position-horizontal-relative:margin;z-index:251659264;v-text-anchor:middle;mso-width-relative:page;mso-height-relative:page;" fillcolor="#76E3FF" filled="t" stroked="t" coordsize="21600,21600" o:allowincell="f" o:gfxdata="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TyV3MNsAAAALAQAADwAAAAAAAAAB&#10;ACAAAAAiAAAAZHJzL2Rvd25yZXYueG1sUEsBAhQAFAAAAAgAh07iQNbfoEfUAQAAxwMAAA4AAAAA&#10;AAAAAQAgAAAAKgEAAGRycy9lMm9Eb2MueG1sUEsFBgAAAAAGAAYAWQEAAHAFAAAAAA==&#10;">
                <v:fill on="t" focussize="0,0"/>
                <v:stroke weight="1pt" color="#092A38" joinstyle="miter"/>
                <v:imagedata o:title=""/>
                <o:lock v:ext="edit" aspectratio="f"/>
                <v:textbox>
                  <w:txbxContent>
                    <w:p w14:paraId="5B995BA5">
                      <w:pPr>
                        <w:pStyle w:val="48"/>
                        <w:jc w:val="center"/>
                        <w:rPr>
                          <w:rFonts w:ascii="Calibri" w:hAnsi="Calibri" w:cs="Calibri"/>
                          <w:sz w:val="22"/>
                          <w:szCs w:val="22"/>
                        </w:rPr>
                      </w:pPr>
                      <w:r>
                        <w:rPr>
                          <w:rFonts w:ascii="Calibri" w:hAnsi="Calibri" w:cs="Calibri"/>
                          <w:color w:val="000000" w:themeColor="text1"/>
                          <w:sz w:val="16"/>
                          <w:szCs w:val="16"/>
                        </w:rPr>
                        <w:t>Clinical Assessment (Optical/Medical intervention)</w:t>
                      </w:r>
                      <w:r>
                        <w:rPr>
                          <w:rFonts w:ascii="Calibri" w:hAnsi="Calibri" w:cs="Calibri"/>
                          <w:color w:val="000000"/>
                          <w:sz w:val="22"/>
                          <w:szCs w:val="22"/>
                        </w:rPr>
                        <w:t xml:space="preserve"> </w:t>
                      </w:r>
                    </w:p>
                    <w:p w14:paraId="33C66551">
                      <w:pPr>
                        <w:pStyle w:val="48"/>
                        <w:spacing w:before="0" w:after="160"/>
                        <w:jc w:val="center"/>
                        <w:rPr>
                          <w:rFonts w:ascii="Calibri" w:hAnsi="Calibri" w:cs="Calibri"/>
                          <w:color w:val="000000" w:themeColor="text1"/>
                          <w:sz w:val="16"/>
                          <w:szCs w:val="16"/>
                        </w:rPr>
                      </w:pPr>
                      <w:r>
                        <w:rPr>
                          <w:rFonts w:ascii="Calibri" w:hAnsi="Calibri" w:cs="Calibri"/>
                          <w:color w:val="000000"/>
                          <w:sz w:val="22"/>
                          <w:szCs w:val="22"/>
                        </w:rPr>
                        <w:t>Consultation room 2A</w:t>
                      </w:r>
                    </w:p>
                  </w:txbxContent>
                </v:textbox>
              </v:rect>
            </w:pict>
          </mc:Fallback>
        </mc:AlternateContent>
      </w:r>
    </w:p>
    <w:p w14:paraId="70822C4A">
      <w:pPr>
        <w:rPr>
          <w:rFonts w:hint="default" w:ascii="Calibri" w:hAnsi="Calibri" w:cs="Calibri"/>
          <w:sz w:val="20"/>
          <w:szCs w:val="20"/>
        </w:rPr>
      </w:pPr>
      <w:r>
        <w:rPr>
          <w:rFonts w:hint="default" w:ascii="Calibri" w:hAnsi="Calibri" w:cs="Calibri"/>
          <w:sz w:val="20"/>
          <w:szCs w:val="20"/>
        </w:rPr>
        <mc:AlternateContent>
          <mc:Choice Requires="wps">
            <w:drawing>
              <wp:anchor distT="16510" distB="15875" distL="9525" distR="10160" simplePos="0" relativeHeight="251659264" behindDoc="0" locked="0" layoutInCell="1" allowOverlap="1">
                <wp:simplePos x="0" y="0"/>
                <wp:positionH relativeFrom="column">
                  <wp:posOffset>6981190</wp:posOffset>
                </wp:positionH>
                <wp:positionV relativeFrom="paragraph">
                  <wp:posOffset>108585</wp:posOffset>
                </wp:positionV>
                <wp:extent cx="586740" cy="50165"/>
                <wp:effectExtent l="9525" t="16510" r="10160" b="15875"/>
                <wp:wrapNone/>
                <wp:docPr id="12" name="Left-Right Arrow 17"/>
                <wp:cNvGraphicFramePr/>
                <a:graphic xmlns:a="http://schemas.openxmlformats.org/drawingml/2006/main">
                  <a:graphicData uri="http://schemas.microsoft.com/office/word/2010/wordprocessingShape">
                    <wps:wsp>
                      <wps:cNvSpPr/>
                      <wps:spPr>
                        <a:xfrm>
                          <a:off x="0" y="0"/>
                          <a:ext cx="586800" cy="50040"/>
                        </a:xfrm>
                        <a:prstGeom prst="leftRight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Left-Right Arrow 17" o:spid="_x0000_s1026" o:spt="69" type="#_x0000_t69" style="position:absolute;left:0pt;margin-left:549.7pt;margin-top:8.55pt;height:3.95pt;width:46.2pt;z-index:251659264;mso-width-relative:page;mso-height-relative:page;" fillcolor="#156082" filled="t" stroked="t" coordsize="21600,21600" o:gfxdata="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IjBsY9gAAAALAQAADwAAAAAAAAABACAAAAAiAAAAZHJz&#10;L2Rvd25yZXYueG1sUEsBAhQAFAAAAAgAh07iQBj8M5kEAgAAPAQAAA4AAAAAAAAAAQAgAAAAJwEA&#10;AGRycy9lMm9Eb2MueG1sUEsFBgAAAAAGAAYAWQEAAJ0FAAAAAA==&#10;" adj="920,5400">
                <v:fill on="t" focussize="0,0"/>
                <v:stroke weight="1pt" color="#0F4760" miterlimit="8" joinstyle="miter"/>
                <v:imagedata o:title=""/>
                <o:lock v:ext="edit" aspectratio="f"/>
              </v:shape>
            </w:pict>
          </mc:Fallback>
        </mc:AlternateContent>
      </w:r>
    </w:p>
    <w:p w14:paraId="116C31EF">
      <w:pPr>
        <w:rPr>
          <w:rFonts w:hint="default" w:ascii="Calibri" w:hAnsi="Calibri" w:cs="Calibri"/>
          <w:sz w:val="20"/>
          <w:szCs w:val="20"/>
        </w:rPr>
      </w:pPr>
      <w:r>
        <w:rPr>
          <w:rFonts w:hint="default" w:ascii="Calibri" w:hAnsi="Calibri" w:cs="Calibri"/>
          <w:b/>
          <w:bCs/>
          <w:color w:val="156082" w:themeColor="accent1"/>
          <w:sz w:val="20"/>
          <w:szCs w:val="20"/>
        </w:rPr>
        <mc:AlternateContent>
          <mc:Choice Requires="wps">
            <w:drawing>
              <wp:anchor distT="6985" distB="10160" distL="16510" distR="15875" simplePos="0" relativeHeight="251659264" behindDoc="0" locked="0" layoutInCell="1" allowOverlap="1">
                <wp:simplePos x="0" y="0"/>
                <wp:positionH relativeFrom="column">
                  <wp:posOffset>5474970</wp:posOffset>
                </wp:positionH>
                <wp:positionV relativeFrom="paragraph">
                  <wp:posOffset>264795</wp:posOffset>
                </wp:positionV>
                <wp:extent cx="155575" cy="441960"/>
                <wp:effectExtent l="16510" t="6985" r="15875" b="10160"/>
                <wp:wrapNone/>
                <wp:docPr id="16" name="Down Arrow 12"/>
                <wp:cNvGraphicFramePr/>
                <a:graphic xmlns:a="http://schemas.openxmlformats.org/drawingml/2006/main">
                  <a:graphicData uri="http://schemas.microsoft.com/office/word/2010/wordprocessingShape">
                    <wps:wsp>
                      <wps:cNvSpPr/>
                      <wps:spPr>
                        <a:xfrm>
                          <a:off x="0" y="0"/>
                          <a:ext cx="155520" cy="442080"/>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2" o:spid="_x0000_s1026" o:spt="67" type="#_x0000_t67" style="position:absolute;left:0pt;margin-left:431.1pt;margin-top:20.85pt;height:34.8pt;width:12.25pt;z-index:251659264;mso-width-relative:page;mso-height-relative:page;" fillcolor="#156082" filled="t" stroked="t" coordsize="21600,21600" o:gfxdata="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H2Wy/WAAAACgEAAA8AAAAAAAAAAQAgAAAAIgAAAGRycy9kb3ducmV2Lnht&#10;bFBLAQIUABQAAAAIAIdO4kBLKSGD+wEAADIEAAAOAAAAAAAAAAEAIAAAACUBAABkcnMvZTJvRG9j&#10;LnhtbFBLBQYAAAAABgAGAFkBAACSBQAAAAA=&#10;" adj="17801,5400">
                <v:fill on="t" focussize="0,0"/>
                <v:stroke weight="1pt" color="#0F4760" miterlimit="8" joinstyle="miter"/>
                <v:imagedata o:title=""/>
                <o:lock v:ext="edit" aspectratio="f"/>
              </v:shape>
            </w:pict>
          </mc:Fallback>
        </mc:AlternateContent>
      </w:r>
    </w:p>
    <w:p w14:paraId="62B31FBF">
      <w:pPr>
        <w:rPr>
          <w:rFonts w:hint="default" w:ascii="Calibri" w:hAnsi="Calibri" w:cs="Calibri"/>
          <w:sz w:val="20"/>
          <w:szCs w:val="20"/>
        </w:rPr>
      </w:pPr>
      <w:r>
        <w:rPr>
          <w:rFonts w:hint="default" w:ascii="Calibri" w:hAnsi="Calibri" w:cs="Calibri"/>
          <w:b/>
          <w:bCs/>
          <w:color w:val="156082" w:themeColor="accent1"/>
          <w:sz w:val="20"/>
          <w:szCs w:val="20"/>
        </w:rPr>
        <mc:AlternateContent>
          <mc:Choice Requires="wps">
            <w:drawing>
              <wp:anchor distT="6350" distB="10160" distL="15240" distR="16510" simplePos="0" relativeHeight="251660288" behindDoc="0" locked="0" layoutInCell="1" allowOverlap="1">
                <wp:simplePos x="0" y="0"/>
                <wp:positionH relativeFrom="column">
                  <wp:posOffset>7098030</wp:posOffset>
                </wp:positionH>
                <wp:positionV relativeFrom="paragraph">
                  <wp:posOffset>-160020</wp:posOffset>
                </wp:positionV>
                <wp:extent cx="182880" cy="635635"/>
                <wp:effectExtent l="0" t="171450" r="0" b="140970"/>
                <wp:wrapNone/>
                <wp:docPr id="69" name="Down Arrow 18"/>
                <wp:cNvGraphicFramePr/>
                <a:graphic xmlns:a="http://schemas.openxmlformats.org/drawingml/2006/main">
                  <a:graphicData uri="http://schemas.microsoft.com/office/word/2010/wordprocessingShape">
                    <wps:wsp>
                      <wps:cNvSpPr/>
                      <wps:spPr>
                        <a:xfrm rot="-2760000">
                          <a:off x="9436100" y="4394200"/>
                          <a:ext cx="182880" cy="635635"/>
                        </a:xfrm>
                        <a:prstGeom prst="downArrow">
                          <a:avLst>
                            <a:gd name="adj1" fmla="val 50000"/>
                            <a:gd name="adj2" fmla="val 57445"/>
                          </a:avLst>
                        </a:prstGeom>
                        <a:solidFill>
                          <a:srgbClr val="156082"/>
                        </a:solidFill>
                        <a:ln w="12700" cap="flat" cmpd="sng">
                          <a:solidFill>
                            <a:srgbClr val="0F4760"/>
                          </a:solidFill>
                          <a:prstDash val="solid"/>
                          <a:miter lim="800000"/>
                          <a:headEnd type="none" w="med" len="med"/>
                          <a:tailEnd type="none" w="med" len="med"/>
                        </a:ln>
                      </wps:spPr>
                      <wps:bodyPr vert="horz" anchor="t" anchorCtr="0" upright="1"/>
                    </wps:wsp>
                  </a:graphicData>
                </a:graphic>
              </wp:anchor>
            </w:drawing>
          </mc:Choice>
          <mc:Fallback>
            <w:pict>
              <v:shape id="Down Arrow 18" o:spid="_x0000_s1026" o:spt="67" type="#_x0000_t67" style="position:absolute;left:0pt;margin-left:558.9pt;margin-top:-12.6pt;height:50.05pt;width:14.4pt;rotation:-3014656f;z-index:251660288;mso-width-relative:page;mso-height-relative:page;" fillcolor="#156082" filled="t" stroked="t" coordsize="21600,21600" o:gfxdata="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Aw5X82gAAAAwBAAAPAAAA&#10;AAAAAAEAIAAAACIAAABkcnMvZG93bnJldi54bWxQSwECFAAUAAAACACHTuJAO8gVsUwCAADHBAAA&#10;DgAAAAAAAAABACAAAAApAQAAZHJzL2Uyb0RvYy54bWxQSwUGAAAAAAYABgBZAQAA5wUAAAAA&#10;" adj="18031,5400">
                <v:fill on="t" focussize="0,0"/>
                <v:stroke weight="1pt" color="#0F4760" miterlimit="8" joinstyle="miter"/>
                <v:imagedata o:title=""/>
                <o:lock v:ext="edit" aspectratio="f"/>
              </v:shape>
            </w:pict>
          </mc:Fallback>
        </mc:AlternateContent>
      </w:r>
      <w:r>
        <w:rPr>
          <w:rFonts w:hint="default" w:ascii="Calibri" w:hAnsi="Calibri" w:cs="Calibri"/>
          <w:b/>
          <w:bCs/>
          <w:color w:val="156082" w:themeColor="accent1"/>
          <w:sz w:val="20"/>
          <w:szCs w:val="20"/>
        </w:rPr>
        <mc:AlternateContent>
          <mc:Choice Requires="wps">
            <w:drawing>
              <wp:anchor distT="169545" distB="170180" distL="0" distR="0" simplePos="0" relativeHeight="251659264" behindDoc="0" locked="0" layoutInCell="1" allowOverlap="1">
                <wp:simplePos x="0" y="0"/>
                <wp:positionH relativeFrom="column">
                  <wp:posOffset>4759960</wp:posOffset>
                </wp:positionH>
                <wp:positionV relativeFrom="paragraph">
                  <wp:posOffset>-206375</wp:posOffset>
                </wp:positionV>
                <wp:extent cx="76200" cy="677545"/>
                <wp:effectExtent l="0" t="145415" r="0" b="146685"/>
                <wp:wrapNone/>
                <wp:docPr id="18" name="Down Arrow 12"/>
                <wp:cNvGraphicFramePr/>
                <a:graphic xmlns:a="http://schemas.openxmlformats.org/drawingml/2006/main">
                  <a:graphicData uri="http://schemas.microsoft.com/office/word/2010/wordprocessingShape">
                    <wps:wsp>
                      <wps:cNvSpPr/>
                      <wps:spPr>
                        <a:xfrm rot="3731400" flipH="1">
                          <a:off x="0" y="0"/>
                          <a:ext cx="76200" cy="677545"/>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2" o:spid="_x0000_s1026" o:spt="67" type="#_x0000_t67" style="position:absolute;left:0pt;flip:x;margin-left:374.8pt;margin-top:-16.25pt;height:53.35pt;width:6pt;rotation:-4075684f;z-index:251659264;mso-width-relative:page;mso-height-relative:page;" fillcolor="#156082" filled="t" stroked="t" coordsize="21600,21600" o:gfxdata="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IOx5NNYAAAAJAQAADwAAAAAAAAABACAA&#10;AAAiAAAAZHJzL2Rvd25yZXYueG1sUEsBAhQAFAAAAAgAh07iQEd/6AYPAgAASQQAAA4AAAAAAAAA&#10;AQAgAAAAJQEAAGRycy9lMm9Eb2MueG1sUEsFBgAAAAAGAAYAWQEAAKYFAAAAAA==&#10;" adj="20386,5400">
                <v:fill on="t" focussize="0,0"/>
                <v:stroke weight="1pt" color="#0F4760 [3204]" miterlimit="8" joinstyle="miter"/>
                <v:imagedata o:title=""/>
                <o:lock v:ext="edit" aspectratio="f"/>
              </v:shape>
            </w:pict>
          </mc:Fallback>
        </mc:AlternateContent>
      </w:r>
      <w:r>
        <w:rPr>
          <w:rFonts w:hint="default" w:ascii="Calibri" w:hAnsi="Calibri" w:cs="Calibri"/>
          <w:b/>
          <w:bCs/>
          <w:color w:val="156082" w:themeColor="accent1"/>
          <w:sz w:val="20"/>
          <w:szCs w:val="20"/>
        </w:rPr>
        <mc:AlternateContent>
          <mc:Choice Requires="wps">
            <w:drawing>
              <wp:anchor distT="6350" distB="10160" distL="16510" distR="15875" simplePos="0" relativeHeight="251659264" behindDoc="0" locked="0" layoutInCell="1" allowOverlap="1">
                <wp:simplePos x="0" y="0"/>
                <wp:positionH relativeFrom="column">
                  <wp:posOffset>6440805</wp:posOffset>
                </wp:positionH>
                <wp:positionV relativeFrom="paragraph">
                  <wp:posOffset>2540</wp:posOffset>
                </wp:positionV>
                <wp:extent cx="124460" cy="410210"/>
                <wp:effectExtent l="15240" t="6350" r="25400" b="15240"/>
                <wp:wrapNone/>
                <wp:docPr id="13" name="Down Arrow 12"/>
                <wp:cNvGraphicFramePr/>
                <a:graphic xmlns:a="http://schemas.openxmlformats.org/drawingml/2006/main">
                  <a:graphicData uri="http://schemas.microsoft.com/office/word/2010/wordprocessingShape">
                    <wps:wsp>
                      <wps:cNvSpPr/>
                      <wps:spPr>
                        <a:xfrm flipH="1">
                          <a:off x="0" y="0"/>
                          <a:ext cx="124460" cy="410210"/>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2" o:spid="_x0000_s1026" o:spt="67" type="#_x0000_t67" style="position:absolute;left:0pt;flip:x;margin-left:507.15pt;margin-top:0.2pt;height:32.3pt;width:9.8pt;z-index:251659264;mso-width-relative:page;mso-height-relative:page;" fillcolor="#156082" filled="t" stroked="t" coordsize="21600,21600" o:gfxdata="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cJkU9kAAAALAQAADwAAAAAAAAABACAAAAAiAAAAZHJz&#10;L2Rvd25yZXYueG1sUEsBAhQAFAAAAAgAh07iQCeJtTsDAgAAPAQAAA4AAAAAAAAAAQAgAAAAKAEA&#10;AGRycy9lMm9Eb2MueG1sUEsFBgAAAAAGAAYAWQEAAJ0FAAAAAA==&#10;" adj="18324,5400">
                <v:fill on="t" focussize="0,0"/>
                <v:stroke weight="1pt" color="#0F4760" miterlimit="8" joinstyle="miter"/>
                <v:imagedata o:title=""/>
                <o:lock v:ext="edit" aspectratio="f"/>
              </v:shape>
            </w:pict>
          </mc:Fallback>
        </mc:AlternateContent>
      </w:r>
      <w:r>
        <w:rPr>
          <w:rFonts w:hint="default" w:ascii="Calibri" w:hAnsi="Calibri" w:cs="Calibri"/>
          <w:b/>
          <w:bCs/>
          <w:color w:val="156082" w:themeColor="accent1"/>
          <w:sz w:val="20"/>
          <w:szCs w:val="20"/>
        </w:rPr>
        <mc:AlternateContent>
          <mc:Choice Requires="wps">
            <w:drawing>
              <wp:anchor distT="6350" distB="10160" distL="15240" distR="16510" simplePos="0" relativeHeight="251659264" behindDoc="0" locked="0" layoutInCell="1" allowOverlap="1">
                <wp:simplePos x="0" y="0"/>
                <wp:positionH relativeFrom="column">
                  <wp:posOffset>7804150</wp:posOffset>
                </wp:positionH>
                <wp:positionV relativeFrom="paragraph">
                  <wp:posOffset>5715</wp:posOffset>
                </wp:positionV>
                <wp:extent cx="127000" cy="346710"/>
                <wp:effectExtent l="15240" t="6350" r="22860" b="15240"/>
                <wp:wrapNone/>
                <wp:docPr id="15" name="Down Arrow 19"/>
                <wp:cNvGraphicFramePr/>
                <a:graphic xmlns:a="http://schemas.openxmlformats.org/drawingml/2006/main">
                  <a:graphicData uri="http://schemas.microsoft.com/office/word/2010/wordprocessingShape">
                    <wps:wsp>
                      <wps:cNvSpPr/>
                      <wps:spPr>
                        <a:xfrm>
                          <a:off x="0" y="0"/>
                          <a:ext cx="127000" cy="346710"/>
                        </a:xfrm>
                        <a:prstGeom prst="downArrow">
                          <a:avLst>
                            <a:gd name="adj1" fmla="val 7368"/>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9" o:spid="_x0000_s1026" o:spt="67" type="#_x0000_t67" style="position:absolute;left:0pt;margin-left:614.5pt;margin-top:0.45pt;height:27.3pt;width:10pt;z-index:251659264;mso-width-relative:page;mso-height-relative:page;" fillcolor="#156082" filled="t" stroked="t" coordsize="21600,21600" o:gfxdata="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vECHL1AAAAAkBAAAPAAAAAAAAAAEAIAAAACIAAABkcnMvZG93bnJldi54&#10;bWxQSwECFAAUAAAACACHTuJAkH1ZDf4BAAAxBAAADgAAAAAAAAABACAAAAAjAQAAZHJzL2Uyb0Rv&#10;Yy54bWxQSwUGAAAAAAYABgBZAQAAkwUAAAAA&#10;" adj="17644,10004">
                <v:fill on="t" focussize="0,0"/>
                <v:stroke weight="1pt" color="#0F4760 [3204]" miterlimit="8" joinstyle="miter"/>
                <v:imagedata o:title=""/>
                <o:lock v:ext="edit" aspectratio="f"/>
              </v:shape>
            </w:pict>
          </mc:Fallback>
        </mc:AlternateContent>
      </w:r>
      <w:r>
        <w:rPr>
          <w:rFonts w:hint="default" w:ascii="Calibri" w:hAnsi="Calibri" w:cs="Calibri"/>
          <w:b/>
          <w:bCs/>
          <w:color w:val="156082" w:themeColor="accent1"/>
          <w:sz w:val="20"/>
          <w:szCs w:val="20"/>
        </w:rPr>
        <mc:AlternateContent>
          <mc:Choice Requires="wps">
            <w:drawing>
              <wp:anchor distT="6350" distB="10160" distL="15240" distR="16510" simplePos="0" relativeHeight="251659264" behindDoc="0" locked="0" layoutInCell="1" allowOverlap="1">
                <wp:simplePos x="0" y="0"/>
                <wp:positionH relativeFrom="column">
                  <wp:posOffset>8750300</wp:posOffset>
                </wp:positionH>
                <wp:positionV relativeFrom="paragraph">
                  <wp:posOffset>12065</wp:posOffset>
                </wp:positionV>
                <wp:extent cx="127000" cy="384175"/>
                <wp:effectExtent l="15240" t="6350" r="22860" b="15875"/>
                <wp:wrapNone/>
                <wp:docPr id="14" name="Down Arrow 18"/>
                <wp:cNvGraphicFramePr/>
                <a:graphic xmlns:a="http://schemas.openxmlformats.org/drawingml/2006/main">
                  <a:graphicData uri="http://schemas.microsoft.com/office/word/2010/wordprocessingShape">
                    <wps:wsp>
                      <wps:cNvSpPr/>
                      <wps:spPr>
                        <a:xfrm>
                          <a:off x="0" y="0"/>
                          <a:ext cx="127080" cy="384175"/>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8" o:spid="_x0000_s1026" o:spt="67" type="#_x0000_t67" style="position:absolute;left:0pt;margin-left:689pt;margin-top:0.95pt;height:30.25pt;width:10pt;z-index:251659264;mso-width-relative:page;mso-height-relative:page;" fillcolor="#156082" filled="t" stroked="t" coordsize="21600,21600" o:gfxdata="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vmbjV1wAAAAsBAAAPAAAAAAAAAAEAIAAAACIAAABkcnMvZG93bnJldi54&#10;bWxQSwECFAAUAAAACACHTuJAW9ijAvsBAAAyBAAADgAAAAAAAAABACAAAAAmAQAAZHJzL2Uyb0Rv&#10;Yy54bWxQSwUGAAAAAAYABgBZAQAAkwUAAAAA&#10;" adj="18028,5400">
                <v:fill on="t" focussize="0,0"/>
                <v:stroke weight="1pt" color="#0F4760" miterlimit="8" joinstyle="miter"/>
                <v:imagedata o:title=""/>
                <o:lock v:ext="edit" aspectratio="f"/>
              </v:shape>
            </w:pict>
          </mc:Fallback>
        </mc:AlternateContent>
      </w:r>
    </w:p>
    <w:p w14:paraId="509CE631">
      <w:pPr>
        <w:rPr>
          <w:rFonts w:hint="default" w:ascii="Calibri" w:hAnsi="Calibri" w:cs="Calibri"/>
          <w:sz w:val="20"/>
          <w:szCs w:val="20"/>
        </w:rPr>
      </w:pPr>
      <w:r>
        <w:rPr>
          <w:rFonts w:hint="default" w:ascii="Calibri" w:hAnsi="Calibri" w:cs="Calibri"/>
        </w:rPr>
        <mc:AlternateContent>
          <mc:Choice Requires="wps">
            <w:drawing>
              <wp:anchor distT="6985" distB="5715" distL="6985" distR="5715" simplePos="0" relativeHeight="251659264" behindDoc="0" locked="0" layoutInCell="0" allowOverlap="1">
                <wp:simplePos x="0" y="0"/>
                <wp:positionH relativeFrom="margin">
                  <wp:posOffset>6195695</wp:posOffset>
                </wp:positionH>
                <wp:positionV relativeFrom="paragraph">
                  <wp:posOffset>121920</wp:posOffset>
                </wp:positionV>
                <wp:extent cx="942975" cy="511175"/>
                <wp:effectExtent l="6985" t="6985" r="5715" b="5715"/>
                <wp:wrapNone/>
                <wp:docPr id="20" name="Rectangle 50"/>
                <wp:cNvGraphicFramePr/>
                <a:graphic xmlns:a="http://schemas.openxmlformats.org/drawingml/2006/main">
                  <a:graphicData uri="http://schemas.microsoft.com/office/word/2010/wordprocessingShape">
                    <wps:wsp>
                      <wps:cNvSpPr/>
                      <wps:spPr>
                        <a:xfrm>
                          <a:off x="0" y="0"/>
                          <a:ext cx="942840" cy="511200"/>
                        </a:xfrm>
                        <a:prstGeom prst="rect">
                          <a:avLst/>
                        </a:prstGeom>
                        <a:solidFill>
                          <a:srgbClr val="76E3FF"/>
                        </a:solidFill>
                        <a:ln w="12700">
                          <a:solidFill>
                            <a:srgbClr val="092A38"/>
                          </a:solidFill>
                          <a:miter/>
                        </a:ln>
                      </wps:spPr>
                      <wps:style>
                        <a:lnRef idx="0">
                          <a:srgbClr val="FFFFFF"/>
                        </a:lnRef>
                        <a:fillRef idx="0">
                          <a:srgbClr val="FFFFFF"/>
                        </a:fillRef>
                        <a:effectRef idx="0">
                          <a:srgbClr val="FFFFFF"/>
                        </a:effectRef>
                        <a:fontRef idx="minor"/>
                      </wps:style>
                      <wps:txbx>
                        <w:txbxContent>
                          <w:p w14:paraId="4B7FE694">
                            <w:pPr>
                              <w:pStyle w:val="48"/>
                              <w:spacing w:before="0" w:after="160"/>
                              <w:rPr>
                                <w:rFonts w:ascii="Calibri" w:hAnsi="Calibri" w:cs="Calibri"/>
                                <w:color w:val="000000" w:themeColor="text1"/>
                                <w:sz w:val="16"/>
                                <w:szCs w:val="16"/>
                              </w:rPr>
                            </w:pPr>
                            <w:r>
                              <w:rPr>
                                <w:rFonts w:ascii="Calibri" w:hAnsi="Calibri" w:cs="Calibri"/>
                                <w:color w:val="000000" w:themeColor="text1"/>
                                <w:sz w:val="16"/>
                                <w:szCs w:val="16"/>
                              </w:rPr>
                              <w:t>Medical Intervention</w:t>
                            </w:r>
                          </w:p>
                        </w:txbxContent>
                      </wps:txbx>
                      <wps:bodyPr anchor="ctr">
                        <a:noAutofit/>
                      </wps:bodyPr>
                    </wps:wsp>
                  </a:graphicData>
                </a:graphic>
              </wp:anchor>
            </w:drawing>
          </mc:Choice>
          <mc:Fallback>
            <w:pict>
              <v:rect id="Rectangle 50" o:spid="_x0000_s1026" o:spt="1" style="position:absolute;left:0pt;margin-left:487.85pt;margin-top:9.6pt;height:40.25pt;width:74.25pt;mso-position-horizontal-relative:margin;z-index:251659264;v-text-anchor:middle;mso-width-relative:page;mso-height-relative:page;" fillcolor="#76E3FF" filled="t" stroked="t" coordsize="21600,21600" o:allowincell="f" o:gfxdata="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QEeOzaAAAACQEAAA8AAAAAAAAAAQAgAAAAIgAA&#10;AGRycy9kb3ducmV2LnhtbFBLAQIUABQAAAAIAIdO4kDaXwsEzQEAAMYDAAAOAAAAAAAAAAEAIAAA&#10;ACkBAABkcnMvZTJvRG9jLnhtbFBLBQYAAAAABgAGAFkBAABoBQAAAAA=&#10;">
                <v:fill on="t" focussize="0,0"/>
                <v:stroke weight="1pt" color="#092A38" joinstyle="miter"/>
                <v:imagedata o:title=""/>
                <o:lock v:ext="edit" aspectratio="f"/>
                <v:textbox>
                  <w:txbxContent>
                    <w:p w14:paraId="4B7FE694">
                      <w:pPr>
                        <w:pStyle w:val="48"/>
                        <w:spacing w:before="0" w:after="160"/>
                        <w:rPr>
                          <w:rFonts w:ascii="Calibri" w:hAnsi="Calibri" w:cs="Calibri"/>
                          <w:color w:val="000000" w:themeColor="text1"/>
                          <w:sz w:val="16"/>
                          <w:szCs w:val="16"/>
                        </w:rPr>
                      </w:pPr>
                      <w:r>
                        <w:rPr>
                          <w:rFonts w:ascii="Calibri" w:hAnsi="Calibri" w:cs="Calibri"/>
                          <w:color w:val="000000" w:themeColor="text1"/>
                          <w:sz w:val="16"/>
                          <w:szCs w:val="16"/>
                        </w:rPr>
                        <w:t>Medical Intervention</w:t>
                      </w:r>
                    </w:p>
                  </w:txbxContent>
                </v:textbox>
              </v:rect>
            </w:pict>
          </mc:Fallback>
        </mc:AlternateContent>
      </w:r>
      <w:r>
        <w:rPr>
          <w:rFonts w:hint="default" w:ascii="Calibri" w:hAnsi="Calibri" w:cs="Calibri"/>
        </w:rPr>
        <mc:AlternateContent>
          <mc:Choice Requires="wps">
            <w:drawing>
              <wp:anchor distT="6350" distB="6350" distL="6350" distR="6350" simplePos="0" relativeHeight="251659264" behindDoc="0" locked="0" layoutInCell="0" allowOverlap="1">
                <wp:simplePos x="0" y="0"/>
                <wp:positionH relativeFrom="margin">
                  <wp:posOffset>7429500</wp:posOffset>
                </wp:positionH>
                <wp:positionV relativeFrom="paragraph">
                  <wp:posOffset>67945</wp:posOffset>
                </wp:positionV>
                <wp:extent cx="800100" cy="577850"/>
                <wp:effectExtent l="6350" t="6350" r="6350" b="6350"/>
                <wp:wrapNone/>
                <wp:docPr id="21" name="Rectangle 50"/>
                <wp:cNvGraphicFramePr/>
                <a:graphic xmlns:a="http://schemas.openxmlformats.org/drawingml/2006/main">
                  <a:graphicData uri="http://schemas.microsoft.com/office/word/2010/wordprocessingShape">
                    <wps:wsp>
                      <wps:cNvSpPr/>
                      <wps:spPr>
                        <a:xfrm>
                          <a:off x="0" y="0"/>
                          <a:ext cx="800280" cy="577800"/>
                        </a:xfrm>
                        <a:prstGeom prst="rect">
                          <a:avLst/>
                        </a:prstGeom>
                        <a:solidFill>
                          <a:srgbClr val="76E3FF"/>
                        </a:solidFill>
                        <a:ln w="12700">
                          <a:solidFill>
                            <a:srgbClr val="092A38"/>
                          </a:solidFill>
                          <a:miter/>
                        </a:ln>
                      </wps:spPr>
                      <wps:style>
                        <a:lnRef idx="0">
                          <a:srgbClr val="FFFFFF"/>
                        </a:lnRef>
                        <a:fillRef idx="0">
                          <a:srgbClr val="FFFFFF"/>
                        </a:fillRef>
                        <a:effectRef idx="0">
                          <a:srgbClr val="FFFFFF"/>
                        </a:effectRef>
                        <a:fontRef idx="minor"/>
                      </wps:style>
                      <wps:txbx>
                        <w:txbxContent>
                          <w:p w14:paraId="61E30B9F">
                            <w:pPr>
                              <w:pStyle w:val="48"/>
                              <w:spacing w:before="0" w:after="160"/>
                              <w:jc w:val="center"/>
                              <w:rPr>
                                <w:rFonts w:ascii="Calibri" w:hAnsi="Calibri" w:cs="Calibri"/>
                                <w:color w:val="000000" w:themeColor="text1"/>
                                <w:sz w:val="16"/>
                                <w:szCs w:val="16"/>
                              </w:rPr>
                            </w:pPr>
                            <w:r>
                              <w:rPr>
                                <w:rFonts w:ascii="Calibri" w:hAnsi="Calibri" w:cs="Calibri"/>
                                <w:color w:val="000000" w:themeColor="text1"/>
                                <w:sz w:val="16"/>
                                <w:szCs w:val="16"/>
                              </w:rPr>
                              <w:t xml:space="preserve">External referral </w:t>
                            </w:r>
                          </w:p>
                        </w:txbxContent>
                      </wps:txbx>
                      <wps:bodyPr anchor="ctr">
                        <a:noAutofit/>
                      </wps:bodyPr>
                    </wps:wsp>
                  </a:graphicData>
                </a:graphic>
              </wp:anchor>
            </w:drawing>
          </mc:Choice>
          <mc:Fallback>
            <w:pict>
              <v:rect id="Rectangle 50" o:spid="_x0000_s1026" o:spt="1" style="position:absolute;left:0pt;margin-left:585pt;margin-top:5.35pt;height:45.5pt;width:63pt;mso-position-horizontal-relative:margin;z-index:251659264;v-text-anchor:middle;mso-width-relative:page;mso-height-relative:page;" fillcolor="#76E3FF" filled="t" stroked="t" coordsize="21600,21600" o:allowincell="f" o:gfxdata="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OzY6I2QAAAAkBAAAPAAAAAAAAAAEAIAAAACIAAABk&#10;cnMvZG93bnJldi54bWxQSwECFAAUAAAACACHTuJA9NaV+swBAADGAwAADgAAAAAAAAABACAAAAAo&#10;AQAAZHJzL2Uyb0RvYy54bWxQSwUGAAAAAAYABgBZAQAAZgUAAAAA&#10;">
                <v:fill on="t" focussize="0,0"/>
                <v:stroke weight="1pt" color="#092A38" joinstyle="miter"/>
                <v:imagedata o:title=""/>
                <o:lock v:ext="edit" aspectratio="f"/>
                <v:textbox>
                  <w:txbxContent>
                    <w:p w14:paraId="61E30B9F">
                      <w:pPr>
                        <w:pStyle w:val="48"/>
                        <w:spacing w:before="0" w:after="160"/>
                        <w:jc w:val="center"/>
                        <w:rPr>
                          <w:rFonts w:ascii="Calibri" w:hAnsi="Calibri" w:cs="Calibri"/>
                          <w:color w:val="000000" w:themeColor="text1"/>
                          <w:sz w:val="16"/>
                          <w:szCs w:val="16"/>
                        </w:rPr>
                      </w:pPr>
                      <w:r>
                        <w:rPr>
                          <w:rFonts w:ascii="Calibri" w:hAnsi="Calibri" w:cs="Calibri"/>
                          <w:color w:val="000000" w:themeColor="text1"/>
                          <w:sz w:val="16"/>
                          <w:szCs w:val="16"/>
                        </w:rPr>
                        <w:t xml:space="preserve">External referral </w:t>
                      </w:r>
                    </w:p>
                  </w:txbxContent>
                </v:textbox>
              </v:rect>
            </w:pict>
          </mc:Fallback>
        </mc:AlternateContent>
      </w:r>
      <w:r>
        <w:rPr>
          <w:rFonts w:hint="default" w:ascii="Calibri" w:hAnsi="Calibri" w:cs="Calibri"/>
        </w:rPr>
        <mc:AlternateContent>
          <mc:Choice Requires="wps">
            <w:drawing>
              <wp:anchor distT="6350" distB="6350" distL="6350" distR="6350" simplePos="0" relativeHeight="251659264" behindDoc="0" locked="0" layoutInCell="0" allowOverlap="1">
                <wp:simplePos x="0" y="0"/>
                <wp:positionH relativeFrom="margin">
                  <wp:posOffset>8464550</wp:posOffset>
                </wp:positionH>
                <wp:positionV relativeFrom="paragraph">
                  <wp:posOffset>118745</wp:posOffset>
                </wp:positionV>
                <wp:extent cx="711200" cy="571500"/>
                <wp:effectExtent l="6350" t="6350" r="6350" b="6350"/>
                <wp:wrapNone/>
                <wp:docPr id="19" name="Rectangle 50"/>
                <wp:cNvGraphicFramePr/>
                <a:graphic xmlns:a="http://schemas.openxmlformats.org/drawingml/2006/main">
                  <a:graphicData uri="http://schemas.microsoft.com/office/word/2010/wordprocessingShape">
                    <wps:wsp>
                      <wps:cNvSpPr/>
                      <wps:spPr>
                        <a:xfrm>
                          <a:off x="0" y="0"/>
                          <a:ext cx="711360" cy="571680"/>
                        </a:xfrm>
                        <a:prstGeom prst="rect">
                          <a:avLst/>
                        </a:prstGeom>
                        <a:solidFill>
                          <a:srgbClr val="76E3FF"/>
                        </a:solidFill>
                        <a:ln w="12700">
                          <a:solidFill>
                            <a:srgbClr val="092A38"/>
                          </a:solidFill>
                          <a:miter/>
                        </a:ln>
                      </wps:spPr>
                      <wps:style>
                        <a:lnRef idx="0">
                          <a:srgbClr val="FFFFFF"/>
                        </a:lnRef>
                        <a:fillRef idx="0">
                          <a:srgbClr val="FFFFFF"/>
                        </a:fillRef>
                        <a:effectRef idx="0">
                          <a:srgbClr val="FFFFFF"/>
                        </a:effectRef>
                        <a:fontRef idx="minor"/>
                      </wps:style>
                      <wps:txbx>
                        <w:txbxContent>
                          <w:p w14:paraId="7CA7A837">
                            <w:pPr>
                              <w:pStyle w:val="48"/>
                              <w:spacing w:before="0" w:after="160"/>
                              <w:jc w:val="center"/>
                              <w:rPr>
                                <w:rFonts w:ascii="Calibri" w:hAnsi="Calibri" w:cs="Calibri"/>
                                <w:color w:val="000000" w:themeColor="text1"/>
                                <w:sz w:val="16"/>
                                <w:szCs w:val="16"/>
                              </w:rPr>
                            </w:pPr>
                            <w:r>
                              <w:rPr>
                                <w:rFonts w:ascii="Calibri" w:hAnsi="Calibri" w:cs="Calibri"/>
                                <w:color w:val="000000" w:themeColor="text1"/>
                                <w:sz w:val="16"/>
                                <w:szCs w:val="16"/>
                              </w:rPr>
                              <w:t xml:space="preserve">Internal referral </w:t>
                            </w:r>
                          </w:p>
                        </w:txbxContent>
                      </wps:txbx>
                      <wps:bodyPr anchor="ctr">
                        <a:noAutofit/>
                      </wps:bodyPr>
                    </wps:wsp>
                  </a:graphicData>
                </a:graphic>
              </wp:anchor>
            </w:drawing>
          </mc:Choice>
          <mc:Fallback>
            <w:pict>
              <v:rect id="Rectangle 50" o:spid="_x0000_s1026" o:spt="1" style="position:absolute;left:0pt;margin-left:666.5pt;margin-top:9.35pt;height:45pt;width:56pt;mso-position-horizontal-relative:margin;z-index:251659264;v-text-anchor:middle;mso-width-relative:page;mso-height-relative:page;" fillcolor="#76E3FF" filled="t" stroked="t" coordsize="21600,21600" o:allowincell="f" o:gfxdata="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x1mqQ2QAAAAkBAAAPAAAAAAAAAAEAIAAA&#10;ACIAAABkcnMvZG93bnJldi54bWxQSwECFAAUAAAACACHTuJAk7aCIdIBAADGAwAADgAAAAAAAAAB&#10;ACAAAAAoAQAAZHJzL2Uyb0RvYy54bWxQSwUGAAAAAAYABgBZAQAAbAUAAAAA&#10;">
                <v:fill on="t" focussize="0,0"/>
                <v:stroke weight="1pt" color="#092A38" joinstyle="miter"/>
                <v:imagedata o:title=""/>
                <o:lock v:ext="edit" aspectratio="f"/>
                <v:textbox>
                  <w:txbxContent>
                    <w:p w14:paraId="7CA7A837">
                      <w:pPr>
                        <w:pStyle w:val="48"/>
                        <w:spacing w:before="0" w:after="160"/>
                        <w:jc w:val="center"/>
                        <w:rPr>
                          <w:rFonts w:ascii="Calibri" w:hAnsi="Calibri" w:cs="Calibri"/>
                          <w:color w:val="000000" w:themeColor="text1"/>
                          <w:sz w:val="16"/>
                          <w:szCs w:val="16"/>
                        </w:rPr>
                      </w:pPr>
                      <w:r>
                        <w:rPr>
                          <w:rFonts w:ascii="Calibri" w:hAnsi="Calibri" w:cs="Calibri"/>
                          <w:color w:val="000000" w:themeColor="text1"/>
                          <w:sz w:val="16"/>
                          <w:szCs w:val="16"/>
                        </w:rPr>
                        <w:t xml:space="preserve">Internal referral </w:t>
                      </w:r>
                    </w:p>
                  </w:txbxContent>
                </v:textbox>
              </v:rect>
            </w:pict>
          </mc:Fallback>
        </mc:AlternateContent>
      </w:r>
      <w:r>
        <w:rPr>
          <w:rFonts w:hint="default" w:ascii="Calibri" w:hAnsi="Calibri" w:cs="Calibri"/>
        </w:rPr>
        <mc:AlternateContent>
          <mc:Choice Requires="wps">
            <w:drawing>
              <wp:anchor distT="6985" distB="5715" distL="6985" distR="5715" simplePos="0" relativeHeight="251659264" behindDoc="0" locked="0" layoutInCell="1" allowOverlap="1">
                <wp:simplePos x="0" y="0"/>
                <wp:positionH relativeFrom="column">
                  <wp:posOffset>3725545</wp:posOffset>
                </wp:positionH>
                <wp:positionV relativeFrom="paragraph">
                  <wp:posOffset>10160</wp:posOffset>
                </wp:positionV>
                <wp:extent cx="756285" cy="667385"/>
                <wp:effectExtent l="6985" t="6985" r="5715" b="5715"/>
                <wp:wrapNone/>
                <wp:docPr id="22" name="Rectangle 159"/>
                <wp:cNvGraphicFramePr/>
                <a:graphic xmlns:a="http://schemas.openxmlformats.org/drawingml/2006/main">
                  <a:graphicData uri="http://schemas.microsoft.com/office/word/2010/wordprocessingShape">
                    <wps:wsp>
                      <wps:cNvSpPr/>
                      <wps:spPr>
                        <a:xfrm>
                          <a:off x="0" y="0"/>
                          <a:ext cx="756360" cy="667440"/>
                        </a:xfrm>
                        <a:prstGeom prst="rect">
                          <a:avLst/>
                        </a:prstGeom>
                        <a:solidFill>
                          <a:srgbClr val="76E3FF"/>
                        </a:solidFill>
                        <a:ln>
                          <a:solidFill>
                            <a:srgbClr val="4EA72E"/>
                          </a:solidFill>
                        </a:ln>
                      </wps:spPr>
                      <wps:style>
                        <a:lnRef idx="2">
                          <a:schemeClr val="accent6"/>
                        </a:lnRef>
                        <a:fillRef idx="1">
                          <a:schemeClr val="lt1"/>
                        </a:fillRef>
                        <a:effectRef idx="0">
                          <a:schemeClr val="accent6"/>
                        </a:effectRef>
                        <a:fontRef idx="minor"/>
                      </wps:style>
                      <wps:txbx>
                        <w:txbxContent>
                          <w:p w14:paraId="41D5C26B">
                            <w:pPr>
                              <w:pStyle w:val="48"/>
                              <w:spacing w:before="0" w:after="160"/>
                              <w:jc w:val="center"/>
                              <w:rPr>
                                <w:sz w:val="18"/>
                                <w:szCs w:val="18"/>
                              </w:rPr>
                            </w:pPr>
                            <w:r>
                              <w:rPr>
                                <w:color w:val="000000"/>
                                <w:sz w:val="18"/>
                                <w:szCs w:val="18"/>
                              </w:rPr>
                              <w:t xml:space="preserve">Optical service </w:t>
                            </w:r>
                          </w:p>
                        </w:txbxContent>
                      </wps:txbx>
                      <wps:bodyPr anchor="ctr">
                        <a:noAutofit/>
                      </wps:bodyPr>
                    </wps:wsp>
                  </a:graphicData>
                </a:graphic>
              </wp:anchor>
            </w:drawing>
          </mc:Choice>
          <mc:Fallback>
            <w:pict>
              <v:rect id="Rectangle 159" o:spid="_x0000_s1026" o:spt="1" style="position:absolute;left:0pt;margin-left:293.35pt;margin-top:0.8pt;height:52.55pt;width:59.55pt;z-index:251659264;v-text-anchor:middle;mso-width-relative:page;mso-height-relative:page;" fillcolor="#76E3FF" filled="t" stroked="t" coordsize="21600,21600" o:gfxdata="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1uvQy1AAAAAkBAAAPAAAAAAAAAAEAIAAAACIAAABkcnMvZG93bnJldi54bWxQ&#10;SwECFAAUAAAACACHTuJAmv3CsvsBAAAOBAAADgAAAAAAAAABACAAAAAjAQAAZHJzL2Uyb0RvYy54&#10;bWxQSwUGAAAAAAYABgBZAQAAkAUAAAAA&#10;">
                <v:fill on="t" focussize="0,0"/>
                <v:stroke weight="1pt" color="#4EA72E" miterlimit="8" joinstyle="miter"/>
                <v:imagedata o:title=""/>
                <o:lock v:ext="edit" aspectratio="f"/>
                <v:textbox>
                  <w:txbxContent>
                    <w:p w14:paraId="41D5C26B">
                      <w:pPr>
                        <w:pStyle w:val="48"/>
                        <w:spacing w:before="0" w:after="160"/>
                        <w:jc w:val="center"/>
                        <w:rPr>
                          <w:sz w:val="18"/>
                          <w:szCs w:val="18"/>
                        </w:rPr>
                      </w:pPr>
                      <w:r>
                        <w:rPr>
                          <w:color w:val="000000"/>
                          <w:sz w:val="18"/>
                          <w:szCs w:val="18"/>
                        </w:rPr>
                        <w:t xml:space="preserve">Optical service </w:t>
                      </w:r>
                    </w:p>
                  </w:txbxContent>
                </v:textbox>
              </v:rect>
            </w:pict>
          </mc:Fallback>
        </mc:AlternateContent>
      </w:r>
      <w:r>
        <w:rPr>
          <w:rFonts w:hint="default" w:ascii="Calibri" w:hAnsi="Calibri" w:cs="Calibri"/>
        </w:rPr>
        <mc:AlternateContent>
          <mc:Choice Requires="wps">
            <w:drawing>
              <wp:anchor distT="6985" distB="5715" distL="6985" distR="5715" simplePos="0" relativeHeight="251659264" behindDoc="0" locked="0" layoutInCell="0" allowOverlap="1">
                <wp:simplePos x="0" y="0"/>
                <wp:positionH relativeFrom="margin">
                  <wp:posOffset>4927600</wp:posOffset>
                </wp:positionH>
                <wp:positionV relativeFrom="paragraph">
                  <wp:posOffset>147320</wp:posOffset>
                </wp:positionV>
                <wp:extent cx="864235" cy="391795"/>
                <wp:effectExtent l="6985" t="6985" r="5715" b="5715"/>
                <wp:wrapNone/>
                <wp:docPr id="23" name="Rectangle 50"/>
                <wp:cNvGraphicFramePr/>
                <a:graphic xmlns:a="http://schemas.openxmlformats.org/drawingml/2006/main">
                  <a:graphicData uri="http://schemas.microsoft.com/office/word/2010/wordprocessingShape">
                    <wps:wsp>
                      <wps:cNvSpPr/>
                      <wps:spPr>
                        <a:xfrm>
                          <a:off x="0" y="0"/>
                          <a:ext cx="864360" cy="391680"/>
                        </a:xfrm>
                        <a:prstGeom prst="rect">
                          <a:avLst/>
                        </a:prstGeom>
                        <a:solidFill>
                          <a:srgbClr val="76E3FF"/>
                        </a:solidFill>
                        <a:ln w="12700">
                          <a:solidFill>
                            <a:srgbClr val="092A38"/>
                          </a:solidFill>
                          <a:miter/>
                        </a:ln>
                      </wps:spPr>
                      <wps:style>
                        <a:lnRef idx="0">
                          <a:srgbClr val="FFFFFF"/>
                        </a:lnRef>
                        <a:fillRef idx="0">
                          <a:srgbClr val="FFFFFF"/>
                        </a:fillRef>
                        <a:effectRef idx="0">
                          <a:srgbClr val="FFFFFF"/>
                        </a:effectRef>
                        <a:fontRef idx="minor"/>
                      </wps:style>
                      <wps:txbx>
                        <w:txbxContent>
                          <w:p w14:paraId="18C61500">
                            <w:pPr>
                              <w:pStyle w:val="48"/>
                              <w:spacing w:before="0" w:after="160"/>
                              <w:jc w:val="center"/>
                              <w:rPr>
                                <w:rFonts w:ascii="Calibri" w:hAnsi="Calibri" w:cs="Calibri"/>
                                <w:color w:val="000000" w:themeColor="text1"/>
                                <w:sz w:val="16"/>
                                <w:szCs w:val="16"/>
                              </w:rPr>
                            </w:pPr>
                            <w:r>
                              <w:rPr>
                                <w:rFonts w:ascii="Calibri" w:hAnsi="Calibri" w:cs="Calibri"/>
                                <w:color w:val="000000" w:themeColor="text1"/>
                                <w:sz w:val="16"/>
                                <w:szCs w:val="16"/>
                              </w:rPr>
                              <w:t xml:space="preserve">Internal referral </w:t>
                            </w:r>
                          </w:p>
                        </w:txbxContent>
                      </wps:txbx>
                      <wps:bodyPr anchor="ctr">
                        <a:noAutofit/>
                      </wps:bodyPr>
                    </wps:wsp>
                  </a:graphicData>
                </a:graphic>
              </wp:anchor>
            </w:drawing>
          </mc:Choice>
          <mc:Fallback>
            <w:pict>
              <v:rect id="Rectangle 50" o:spid="_x0000_s1026" o:spt="1" style="position:absolute;left:0pt;margin-left:388pt;margin-top:11.6pt;height:30.85pt;width:68.05pt;mso-position-horizontal-relative:margin;z-index:251659264;v-text-anchor:middle;mso-width-relative:page;mso-height-relative:page;" fillcolor="#76E3FF" filled="t" stroked="t" coordsize="21600,21600" o:allowincell="f" o:gfxdata="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fp0j2wAAAAkBAAAPAAAAAAAAAAEA&#10;IAAAACIAAABkcnMvZG93bnJldi54bWxQSwECFAAUAAAACACHTuJAmZVC6dMBAADGAwAADgAAAAAA&#10;AAABACAAAAAqAQAAZHJzL2Uyb0RvYy54bWxQSwUGAAAAAAYABgBZAQAAbwUAAAAA&#10;">
                <v:fill on="t" focussize="0,0"/>
                <v:stroke weight="1pt" color="#092A38" joinstyle="miter"/>
                <v:imagedata o:title=""/>
                <o:lock v:ext="edit" aspectratio="f"/>
                <v:textbox>
                  <w:txbxContent>
                    <w:p w14:paraId="18C61500">
                      <w:pPr>
                        <w:pStyle w:val="48"/>
                        <w:spacing w:before="0" w:after="160"/>
                        <w:jc w:val="center"/>
                        <w:rPr>
                          <w:rFonts w:ascii="Calibri" w:hAnsi="Calibri" w:cs="Calibri"/>
                          <w:color w:val="000000" w:themeColor="text1"/>
                          <w:sz w:val="16"/>
                          <w:szCs w:val="16"/>
                        </w:rPr>
                      </w:pPr>
                      <w:r>
                        <w:rPr>
                          <w:rFonts w:ascii="Calibri" w:hAnsi="Calibri" w:cs="Calibri"/>
                          <w:color w:val="000000" w:themeColor="text1"/>
                          <w:sz w:val="16"/>
                          <w:szCs w:val="16"/>
                        </w:rPr>
                        <w:t xml:space="preserve">Internal referral </w:t>
                      </w:r>
                    </w:p>
                  </w:txbxContent>
                </v:textbox>
              </v:rect>
            </w:pict>
          </mc:Fallback>
        </mc:AlternateContent>
      </w:r>
      <w:r>
        <w:rPr>
          <w:rFonts w:hint="default" w:ascii="Calibri" w:hAnsi="Calibri" w:cs="Calibri"/>
        </w:rPr>
        <mc:AlternateContent>
          <mc:Choice Requires="wps">
            <w:drawing>
              <wp:anchor distT="16510" distB="15875" distL="6350" distR="10160" simplePos="0" relativeHeight="251659264" behindDoc="0" locked="0" layoutInCell="0" allowOverlap="1">
                <wp:simplePos x="0" y="0"/>
                <wp:positionH relativeFrom="margin">
                  <wp:posOffset>4649470</wp:posOffset>
                </wp:positionH>
                <wp:positionV relativeFrom="paragraph">
                  <wp:posOffset>158750</wp:posOffset>
                </wp:positionV>
                <wp:extent cx="117475" cy="440690"/>
                <wp:effectExtent l="6350" t="16510" r="10160" b="15875"/>
                <wp:wrapNone/>
                <wp:docPr id="24" name="Down Arrow 12"/>
                <wp:cNvGraphicFramePr/>
                <a:graphic xmlns:a="http://schemas.openxmlformats.org/drawingml/2006/main">
                  <a:graphicData uri="http://schemas.microsoft.com/office/word/2010/wordprocessingShape">
                    <wps:wsp>
                      <wps:cNvSpPr/>
                      <wps:spPr>
                        <a:xfrm rot="16200000" flipH="1">
                          <a:off x="0" y="0"/>
                          <a:ext cx="117360" cy="440640"/>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2" o:spid="_x0000_s1026" o:spt="67" type="#_x0000_t67" style="position:absolute;left:0pt;flip:x;margin-left:366.1pt;margin-top:12.5pt;height:34.7pt;width:9.25pt;mso-position-horizontal-relative:margin;rotation:5898240f;z-index:251659264;mso-width-relative:page;mso-height-relative:page;" fillcolor="#156082" filled="t" stroked="t" coordsize="21600,21600" o:allowincell="f" o:gfxdata="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oasPYAAAACQEAAA8AAAAAAAAAAQAg&#10;AAAAIgAAAGRycy9kb3ducmV2LnhtbFBLAQIUABQAAAAIAIdO4kBIKOzUDgIAAEsEAAAOAAAAAAAA&#10;AAEAIAAAACcBAABkcnMvZTJvRG9jLnhtbFBLBQYAAAAABgAGAFkBAACnBQAAAAA=&#10;" adj="18724,5400">
                <v:fill on="t" focussize="0,0"/>
                <v:stroke weight="1pt" color="#0F4760" miterlimit="8" joinstyle="miter"/>
                <v:imagedata o:title=""/>
                <o:lock v:ext="edit" aspectratio="f"/>
              </v:shape>
            </w:pict>
          </mc:Fallback>
        </mc:AlternateContent>
      </w:r>
      <w:r>
        <w:rPr>
          <w:rFonts w:hint="default" w:ascii="Calibri" w:hAnsi="Calibri" w:cs="Calibri"/>
        </w:rPr>
        <mc:AlternateContent>
          <mc:Choice Requires="wps">
            <w:drawing>
              <wp:anchor distT="16510" distB="15875" distL="10160" distR="6985" simplePos="0" relativeHeight="251659264" behindDoc="0" locked="0" layoutInCell="0" allowOverlap="1">
                <wp:simplePos x="0" y="0"/>
                <wp:positionH relativeFrom="margin">
                  <wp:posOffset>5923915</wp:posOffset>
                </wp:positionH>
                <wp:positionV relativeFrom="paragraph">
                  <wp:posOffset>209550</wp:posOffset>
                </wp:positionV>
                <wp:extent cx="144145" cy="384175"/>
                <wp:effectExtent l="10160" t="16510" r="6985" b="15875"/>
                <wp:wrapNone/>
                <wp:docPr id="25" name="Down Arrow 12"/>
                <wp:cNvGraphicFramePr/>
                <a:graphic xmlns:a="http://schemas.openxmlformats.org/drawingml/2006/main">
                  <a:graphicData uri="http://schemas.microsoft.com/office/word/2010/wordprocessingShape">
                    <wps:wsp>
                      <wps:cNvSpPr/>
                      <wps:spPr>
                        <a:xfrm rot="5400000" flipH="1">
                          <a:off x="0" y="0"/>
                          <a:ext cx="144000" cy="384120"/>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2" o:spid="_x0000_s1026" o:spt="67" type="#_x0000_t67" style="position:absolute;left:0pt;flip:x;margin-left:466.45pt;margin-top:16.5pt;height:30.25pt;width:11.35pt;mso-position-horizontal-relative:margin;rotation:-5898240f;z-index:251659264;mso-width-relative:page;mso-height-relative:page;" fillcolor="#156082" filled="t" stroked="t" coordsize="21600,21600" o:allowincell="f" o:gfxdata="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JosT0doAAAAJAQAADwAAAAAAAAABACAA&#10;AAAiAAAAZHJzL2Rvd25yZXYueG1sUEsBAhQAFAAAAAgAh07iQCf9rjULAgAASgQAAA4AAAAAAAAA&#10;AQAgAAAAKQEAAGRycy9lMm9Eb2MueG1sUEsFBgAAAAAGAAYAWQEAAKYFAAAAAA==&#10;" adj="17552,5400">
                <v:fill on="t" focussize="0,0"/>
                <v:stroke weight="1pt" color="#0F4760" miterlimit="8" joinstyle="miter"/>
                <v:imagedata o:title=""/>
                <o:lock v:ext="edit" aspectratio="f"/>
              </v:shape>
            </w:pict>
          </mc:Fallback>
        </mc:AlternateContent>
      </w:r>
      <w:r>
        <w:rPr>
          <w:rFonts w:hint="default" w:ascii="Calibri" w:hAnsi="Calibri" w:cs="Calibri"/>
          <w:sz w:val="20"/>
          <w:szCs w:val="20"/>
        </w:rPr>
        <w:t xml:space="preserve"> </w:t>
      </w:r>
    </w:p>
    <w:p w14:paraId="679DCA57">
      <w:pPr>
        <w:rPr>
          <w:rFonts w:hint="default" w:ascii="Calibri" w:hAnsi="Calibri" w:cs="Calibri"/>
          <w:sz w:val="20"/>
          <w:szCs w:val="20"/>
        </w:rPr>
      </w:pPr>
    </w:p>
    <w:p w14:paraId="1ABB91B0">
      <w:pPr>
        <w:rPr>
          <w:rFonts w:hint="default" w:ascii="Calibri" w:hAnsi="Calibri" w:cs="Calibri"/>
          <w:sz w:val="20"/>
          <w:szCs w:val="20"/>
        </w:rPr>
      </w:pPr>
      <w:r>
        <w:rPr>
          <w:rFonts w:hint="default" w:ascii="Calibri" w:hAnsi="Calibri" w:cs="Calibri"/>
          <w:sz w:val="20"/>
          <w:szCs w:val="20"/>
        </w:rPr>
        <mc:AlternateContent>
          <mc:Choice Requires="wps">
            <w:drawing>
              <wp:anchor distT="6350" distB="10160" distL="15240" distR="16510" simplePos="0" relativeHeight="251659264" behindDoc="0" locked="0" layoutInCell="1" allowOverlap="1">
                <wp:simplePos x="0" y="0"/>
                <wp:positionH relativeFrom="column">
                  <wp:posOffset>8756650</wp:posOffset>
                </wp:positionH>
                <wp:positionV relativeFrom="paragraph">
                  <wp:posOffset>135890</wp:posOffset>
                </wp:positionV>
                <wp:extent cx="82550" cy="438785"/>
                <wp:effectExtent l="15240" t="6350" r="16510" b="12065"/>
                <wp:wrapNone/>
                <wp:docPr id="29" name="Down Arrow 19"/>
                <wp:cNvGraphicFramePr/>
                <a:graphic xmlns:a="http://schemas.openxmlformats.org/drawingml/2006/main">
                  <a:graphicData uri="http://schemas.microsoft.com/office/word/2010/wordprocessingShape">
                    <wps:wsp>
                      <wps:cNvSpPr/>
                      <wps:spPr>
                        <a:xfrm>
                          <a:off x="0" y="0"/>
                          <a:ext cx="82440" cy="438785"/>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9" o:spid="_x0000_s1026" o:spt="67" type="#_x0000_t67" style="position:absolute;left:0pt;margin-left:689.5pt;margin-top:10.7pt;height:34.55pt;width:6.5pt;z-index:251659264;mso-width-relative:page;mso-height-relative:page;" fillcolor="#156082" filled="t" stroked="t" coordsize="21600,21600" o:gfxdata="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zo4ia2QAAAAoBAAAPAAAAAAAAAAEAIAAAACIAAABkcnMvZG93bnJl&#10;di54bWxQSwECFAAUAAAACACHTuJAG65Q1PwBAAAxBAAADgAAAAAAAAABACAAAAAoAQAAZHJzL2Uy&#10;b0RvYy54bWxQSwUGAAAAAAYABgBZAQAAlgUAAAAA&#10;" adj="19571,5400">
                <v:fill on="t" focussize="0,0"/>
                <v:stroke weight="1pt" color="#0F4760" miterlimit="8" joinstyle="miter"/>
                <v:imagedata o:title=""/>
                <o:lock v:ext="edit" aspectratio="f"/>
              </v:shape>
            </w:pict>
          </mc:Fallback>
        </mc:AlternateContent>
      </w:r>
      <w:r>
        <w:rPr>
          <w:rFonts w:hint="default" w:ascii="Calibri" w:hAnsi="Calibri" w:cs="Calibri"/>
          <w:sz w:val="20"/>
          <w:szCs w:val="20"/>
        </w:rPr>
        <mc:AlternateContent>
          <mc:Choice Requires="wps">
            <w:drawing>
              <wp:anchor distT="6350" distB="10160" distL="15240" distR="16510" simplePos="0" relativeHeight="251659264" behindDoc="0" locked="0" layoutInCell="1" allowOverlap="1">
                <wp:simplePos x="0" y="0"/>
                <wp:positionH relativeFrom="column">
                  <wp:posOffset>7905750</wp:posOffset>
                </wp:positionH>
                <wp:positionV relativeFrom="paragraph">
                  <wp:posOffset>109855</wp:posOffset>
                </wp:positionV>
                <wp:extent cx="82550" cy="457200"/>
                <wp:effectExtent l="15240" t="6350" r="16510" b="19050"/>
                <wp:wrapNone/>
                <wp:docPr id="26" name="Down Arrow 19"/>
                <wp:cNvGraphicFramePr/>
                <a:graphic xmlns:a="http://schemas.openxmlformats.org/drawingml/2006/main">
                  <a:graphicData uri="http://schemas.microsoft.com/office/word/2010/wordprocessingShape">
                    <wps:wsp>
                      <wps:cNvSpPr/>
                      <wps:spPr>
                        <a:xfrm>
                          <a:off x="0" y="0"/>
                          <a:ext cx="82440" cy="457200"/>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9" o:spid="_x0000_s1026" o:spt="67" type="#_x0000_t67" style="position:absolute;left:0pt;margin-left:622.5pt;margin-top:8.65pt;height:36pt;width:6.5pt;z-index:251659264;mso-width-relative:page;mso-height-relative:page;" fillcolor="#156082" filled="t" stroked="t" coordsize="21600,21600" o:gfxdata="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StdMNoAAAAMAQAADwAAAAAAAAABACAAAAAiAAAAZHJzL2Rvd25y&#10;ZXYueG1sUEsBAhQAFAAAAAgAh07iQJnigSL8AQAAMQQAAA4AAAAAAAAAAQAgAAAAKQEAAGRycy9l&#10;Mm9Eb2MueG1sUEsFBgAAAAAGAAYAWQEAAJcFAAAAAA==&#10;" adj="19653,5400">
                <v:fill on="t" focussize="0,0"/>
                <v:stroke weight="1pt" color="#0F4760" miterlimit="8" joinstyle="miter"/>
                <v:imagedata o:title=""/>
                <o:lock v:ext="edit" aspectratio="f"/>
              </v:shape>
            </w:pict>
          </mc:Fallback>
        </mc:AlternateContent>
      </w:r>
      <w:r>
        <w:rPr>
          <w:rFonts w:hint="default" w:ascii="Calibri" w:hAnsi="Calibri" w:cs="Calibri"/>
          <w:sz w:val="20"/>
          <w:szCs w:val="20"/>
        </w:rPr>
        <mc:AlternateContent>
          <mc:Choice Requires="wps">
            <w:drawing>
              <wp:anchor distT="6350" distB="10160" distL="15875" distR="16510" simplePos="0" relativeHeight="251659264" behindDoc="0" locked="0" layoutInCell="1" allowOverlap="1">
                <wp:simplePos x="0" y="0"/>
                <wp:positionH relativeFrom="column">
                  <wp:posOffset>6464300</wp:posOffset>
                </wp:positionH>
                <wp:positionV relativeFrom="paragraph">
                  <wp:posOffset>53975</wp:posOffset>
                </wp:positionV>
                <wp:extent cx="158750" cy="379730"/>
                <wp:effectExtent l="15875" t="6350" r="16510" b="10160"/>
                <wp:wrapNone/>
                <wp:docPr id="27" name="Down Arrow 12"/>
                <wp:cNvGraphicFramePr/>
                <a:graphic xmlns:a="http://schemas.openxmlformats.org/drawingml/2006/main">
                  <a:graphicData uri="http://schemas.microsoft.com/office/word/2010/wordprocessingShape">
                    <wps:wsp>
                      <wps:cNvSpPr/>
                      <wps:spPr>
                        <a:xfrm>
                          <a:off x="0" y="0"/>
                          <a:ext cx="158760" cy="379800"/>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2" o:spid="_x0000_s1026" o:spt="67" type="#_x0000_t67" style="position:absolute;left:0pt;margin-left:509pt;margin-top:4.25pt;height:29.9pt;width:12.5pt;z-index:251659264;mso-width-relative:page;mso-height-relative:page;" fillcolor="#156082" filled="t" stroked="t" coordsize="21600,21600" o:gfxdata="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U6O4XYAAAACgEAAA8AAAAAAAAAAQAgAAAAIgAAAGRycy9kb3ducmV2&#10;LnhtbFBLAQIUABQAAAAIAIdO4kDn+F66/AEAADIEAAAOAAAAAAAAAAEAIAAAACcBAABkcnMvZTJv&#10;RG9jLnhtbFBLBQYAAAAABgAGAFkBAACVBQAAAAA=&#10;" adj="17086,5400">
                <v:fill on="t" focussize="0,0"/>
                <v:stroke weight="1pt" color="#0F4760" miterlimit="8" joinstyle="miter"/>
                <v:imagedata o:title=""/>
                <o:lock v:ext="edit" aspectratio="f"/>
              </v:shape>
            </w:pict>
          </mc:Fallback>
        </mc:AlternateContent>
      </w:r>
      <w:r>
        <w:rPr>
          <w:rFonts w:hint="default" w:ascii="Calibri" w:hAnsi="Calibri" w:cs="Calibri"/>
          <w:sz w:val="20"/>
          <w:szCs w:val="20"/>
        </w:rPr>
        <mc:AlternateContent>
          <mc:Choice Requires="wps">
            <w:drawing>
              <wp:anchor distT="0" distB="0" distL="78105" distR="48260" simplePos="0" relativeHeight="251659264" behindDoc="0" locked="0" layoutInCell="1" allowOverlap="1">
                <wp:simplePos x="0" y="0"/>
                <wp:positionH relativeFrom="column">
                  <wp:posOffset>4509770</wp:posOffset>
                </wp:positionH>
                <wp:positionV relativeFrom="paragraph">
                  <wp:posOffset>66040</wp:posOffset>
                </wp:positionV>
                <wp:extent cx="200025" cy="397510"/>
                <wp:effectExtent l="78105" t="0" r="48260" b="0"/>
                <wp:wrapNone/>
                <wp:docPr id="28" name="Down Arrow 12"/>
                <wp:cNvGraphicFramePr/>
                <a:graphic xmlns:a="http://schemas.openxmlformats.org/drawingml/2006/main">
                  <a:graphicData uri="http://schemas.microsoft.com/office/word/2010/wordprocessingShape">
                    <wps:wsp>
                      <wps:cNvSpPr/>
                      <wps:spPr>
                        <a:xfrm rot="19137600">
                          <a:off x="0" y="0"/>
                          <a:ext cx="200160" cy="397440"/>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2" o:spid="_x0000_s1026" o:spt="67" type="#_x0000_t67" style="position:absolute;left:0pt;margin-left:355.1pt;margin-top:5.2pt;height:31.3pt;width:15.75pt;rotation:-2689597f;z-index:251659264;mso-width-relative:page;mso-height-relative:page;" fillcolor="#156082" filled="t" stroked="t" coordsize="21600,21600" o:gfxdata="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5+3+b1QAAAAkBAAAPAAAAAAAAAAEAIAAAACIAAABk&#10;cnMvZG93bnJldi54bWxQSwECFAAUAAAACACHTuJAgTyU6wkCAABBBAAADgAAAAAAAAABACAAAAAk&#10;AQAAZHJzL2Uyb0RvYy54bWxQSwUGAAAAAAYABgBZAQAAnwUAAAAA&#10;" adj="16161,5400">
                <v:fill on="t" focussize="0,0"/>
                <v:stroke weight="1pt" color="#0F4760" miterlimit="8" joinstyle="miter"/>
                <v:imagedata o:title=""/>
                <o:lock v:ext="edit" aspectratio="f"/>
              </v:shape>
            </w:pict>
          </mc:Fallback>
        </mc:AlternateContent>
      </w:r>
    </w:p>
    <w:p w14:paraId="353B43E6">
      <w:pPr>
        <w:rPr>
          <w:rFonts w:hint="default" w:ascii="Calibri" w:hAnsi="Calibri" w:cs="Calibri"/>
          <w:sz w:val="20"/>
          <w:szCs w:val="20"/>
        </w:rPr>
      </w:pPr>
      <w:r>
        <w:rPr>
          <w:rFonts w:hint="default" w:ascii="Calibri" w:hAnsi="Calibri" w:cs="Calibri"/>
        </w:rPr>
        <mc:AlternateContent>
          <mc:Choice Requires="wps">
            <w:drawing>
              <wp:anchor distT="6350" distB="6350" distL="6985" distR="5715" simplePos="0" relativeHeight="251659264" behindDoc="0" locked="0" layoutInCell="1" allowOverlap="1">
                <wp:simplePos x="0" y="0"/>
                <wp:positionH relativeFrom="column">
                  <wp:posOffset>6330950</wp:posOffset>
                </wp:positionH>
                <wp:positionV relativeFrom="paragraph">
                  <wp:posOffset>129540</wp:posOffset>
                </wp:positionV>
                <wp:extent cx="680085" cy="425450"/>
                <wp:effectExtent l="6985" t="6350" r="5715" b="6350"/>
                <wp:wrapNone/>
                <wp:docPr id="32" name="Rectangle 159"/>
                <wp:cNvGraphicFramePr/>
                <a:graphic xmlns:a="http://schemas.openxmlformats.org/drawingml/2006/main">
                  <a:graphicData uri="http://schemas.microsoft.com/office/word/2010/wordprocessingShape">
                    <wps:wsp>
                      <wps:cNvSpPr/>
                      <wps:spPr>
                        <a:xfrm>
                          <a:off x="0" y="0"/>
                          <a:ext cx="680040" cy="425520"/>
                        </a:xfrm>
                        <a:prstGeom prst="rect">
                          <a:avLst/>
                        </a:prstGeom>
                        <a:solidFill>
                          <a:srgbClr val="76E3FF"/>
                        </a:solidFill>
                        <a:ln>
                          <a:solidFill>
                            <a:srgbClr val="4EA72E"/>
                          </a:solidFill>
                        </a:ln>
                      </wps:spPr>
                      <wps:style>
                        <a:lnRef idx="2">
                          <a:schemeClr val="accent6"/>
                        </a:lnRef>
                        <a:fillRef idx="1">
                          <a:schemeClr val="lt1"/>
                        </a:fillRef>
                        <a:effectRef idx="0">
                          <a:schemeClr val="accent6"/>
                        </a:effectRef>
                        <a:fontRef idx="minor"/>
                      </wps:style>
                      <wps:txbx>
                        <w:txbxContent>
                          <w:p w14:paraId="753CF905">
                            <w:pPr>
                              <w:pStyle w:val="48"/>
                              <w:spacing w:before="0" w:after="160"/>
                              <w:jc w:val="center"/>
                              <w:rPr>
                                <w:sz w:val="18"/>
                                <w:szCs w:val="18"/>
                              </w:rPr>
                            </w:pPr>
                            <w:r>
                              <w:rPr>
                                <w:color w:val="000000"/>
                                <w:sz w:val="18"/>
                                <w:szCs w:val="18"/>
                              </w:rPr>
                              <w:t xml:space="preserve">Billing  </w:t>
                            </w:r>
                          </w:p>
                        </w:txbxContent>
                      </wps:txbx>
                      <wps:bodyPr anchor="ctr">
                        <a:noAutofit/>
                      </wps:bodyPr>
                    </wps:wsp>
                  </a:graphicData>
                </a:graphic>
              </wp:anchor>
            </w:drawing>
          </mc:Choice>
          <mc:Fallback>
            <w:pict>
              <v:rect id="Rectangle 159" o:spid="_x0000_s1026" o:spt="1" style="position:absolute;left:0pt;margin-left:498.5pt;margin-top:10.2pt;height:33.5pt;width:53.55pt;z-index:251659264;v-text-anchor:middle;mso-width-relative:page;mso-height-relative:page;" fillcolor="#76E3FF" filled="t" stroked="t" coordsize="21600,21600" o:gfxdata="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9vPdE1wAAAAsBAAAPAAAAAAAAAAEAIAAAACIAAABkcnMvZG93bnJldi54&#10;bWxQSwECFAAUAAAACACHTuJApLFYF/sBAAAOBAAADgAAAAAAAAABACAAAAAmAQAAZHJzL2Uyb0Rv&#10;Yy54bWxQSwUGAAAAAAYABgBZAQAAkwUAAAAA&#10;">
                <v:fill on="t" focussize="0,0"/>
                <v:stroke weight="1pt" color="#4EA72E" miterlimit="8" joinstyle="miter"/>
                <v:imagedata o:title=""/>
                <o:lock v:ext="edit" aspectratio="f"/>
                <v:textbox>
                  <w:txbxContent>
                    <w:p w14:paraId="753CF905">
                      <w:pPr>
                        <w:pStyle w:val="48"/>
                        <w:spacing w:before="0" w:after="160"/>
                        <w:jc w:val="center"/>
                        <w:rPr>
                          <w:sz w:val="18"/>
                          <w:szCs w:val="18"/>
                        </w:rPr>
                      </w:pPr>
                      <w:r>
                        <w:rPr>
                          <w:color w:val="000000"/>
                          <w:sz w:val="18"/>
                          <w:szCs w:val="18"/>
                        </w:rPr>
                        <w:t xml:space="preserve">Billing  </w:t>
                      </w:r>
                    </w:p>
                  </w:txbxContent>
                </v:textbox>
              </v:rect>
            </w:pict>
          </mc:Fallback>
        </mc:AlternateContent>
      </w:r>
      <w:r>
        <w:rPr>
          <w:rFonts w:hint="default" w:ascii="Calibri" w:hAnsi="Calibri" w:cs="Calibri"/>
        </w:rPr>
        <mc:AlternateContent>
          <mc:Choice Requires="wps">
            <w:drawing>
              <wp:anchor distT="16510" distB="15875" distL="10160" distR="6350" simplePos="0" relativeHeight="251659264" behindDoc="0" locked="0" layoutInCell="1" allowOverlap="1">
                <wp:simplePos x="0" y="0"/>
                <wp:positionH relativeFrom="column">
                  <wp:posOffset>2163445</wp:posOffset>
                </wp:positionH>
                <wp:positionV relativeFrom="paragraph">
                  <wp:posOffset>-351155</wp:posOffset>
                </wp:positionV>
                <wp:extent cx="122555" cy="1312545"/>
                <wp:effectExtent l="8890" t="15240" r="12065" b="27305"/>
                <wp:wrapNone/>
                <wp:docPr id="35" name="Down Arrow 12"/>
                <wp:cNvGraphicFramePr/>
                <a:graphic xmlns:a="http://schemas.openxmlformats.org/drawingml/2006/main">
                  <a:graphicData uri="http://schemas.microsoft.com/office/word/2010/wordprocessingShape">
                    <wps:wsp>
                      <wps:cNvSpPr/>
                      <wps:spPr>
                        <a:xfrm rot="5400000" flipH="1">
                          <a:off x="0" y="0"/>
                          <a:ext cx="122400" cy="1312545"/>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2" o:spid="_x0000_s1026" o:spt="67" type="#_x0000_t67" style="position:absolute;left:0pt;flip:x;margin-left:170.35pt;margin-top:-27.65pt;height:103.35pt;width:9.65pt;rotation:-5898240f;z-index:251659264;mso-width-relative:page;mso-height-relative:page;" fillcolor="#156082" filled="t" stroked="t" coordsize="21600,21600" o:gfxdata="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ys5/nZAAAACgEAAA8AAAAAAAAAAQAg&#10;AAAAIgAAAGRycy9kb3ducmV2LnhtbFBLAQIUABQAAAAIAIdO4kA/d4eGDQIAAEoEAAAOAAAAAAAA&#10;AAEAIAAAACgBAABkcnMvZTJvRG9jLnhtbFBLBQYAAAAABgAGAFkBAACnBQAAAAA=&#10;" adj="20593,5400">
                <v:fill on="t" focussize="0,0"/>
                <v:stroke weight="1pt" color="#0F4760 [3204]" miterlimit="8" joinstyle="miter"/>
                <v:imagedata o:title=""/>
                <o:lock v:ext="edit" aspectratio="f"/>
              </v:shape>
            </w:pict>
          </mc:Fallback>
        </mc:AlternateContent>
      </w:r>
      <w:r>
        <w:rPr>
          <w:rFonts w:hint="default" w:ascii="Calibri" w:hAnsi="Calibri" w:cs="Calibri"/>
          <w:sz w:val="20"/>
          <w:szCs w:val="20"/>
        </w:rPr>
        <mc:AlternateContent>
          <mc:Choice Requires="wps">
            <w:drawing>
              <wp:anchor distT="6985" distB="6350" distL="6350" distR="6350" simplePos="0" relativeHeight="251659264" behindDoc="0" locked="0" layoutInCell="0" allowOverlap="1">
                <wp:simplePos x="0" y="0"/>
                <wp:positionH relativeFrom="margin">
                  <wp:posOffset>6350</wp:posOffset>
                </wp:positionH>
                <wp:positionV relativeFrom="paragraph">
                  <wp:posOffset>163830</wp:posOffset>
                </wp:positionV>
                <wp:extent cx="1562100" cy="825500"/>
                <wp:effectExtent l="6350" t="6985" r="6350" b="6350"/>
                <wp:wrapNone/>
                <wp:docPr id="39" name="Rectangle 50"/>
                <wp:cNvGraphicFramePr/>
                <a:graphic xmlns:a="http://schemas.openxmlformats.org/drawingml/2006/main">
                  <a:graphicData uri="http://schemas.microsoft.com/office/word/2010/wordprocessingShape">
                    <wps:wsp>
                      <wps:cNvSpPr/>
                      <wps:spPr>
                        <a:xfrm>
                          <a:off x="0" y="0"/>
                          <a:ext cx="1562040" cy="825480"/>
                        </a:xfrm>
                        <a:prstGeom prst="rect">
                          <a:avLst/>
                        </a:prstGeom>
                        <a:solidFill>
                          <a:srgbClr val="F6C3FF"/>
                        </a:solidFill>
                        <a:ln w="12700">
                          <a:solidFill>
                            <a:srgbClr val="092A38"/>
                          </a:solidFill>
                          <a:miter/>
                        </a:ln>
                      </wps:spPr>
                      <wps:style>
                        <a:lnRef idx="0">
                          <a:srgbClr val="FFFFFF"/>
                        </a:lnRef>
                        <a:fillRef idx="0">
                          <a:srgbClr val="FFFFFF"/>
                        </a:fillRef>
                        <a:effectRef idx="0">
                          <a:srgbClr val="FFFFFF"/>
                        </a:effectRef>
                        <a:fontRef idx="minor"/>
                      </wps:style>
                      <wps:txbx>
                        <w:txbxContent>
                          <w:p w14:paraId="0D47D856">
                            <w:pPr>
                              <w:pStyle w:val="48"/>
                              <w:spacing w:before="0" w:after="160"/>
                              <w:rPr>
                                <w:rFonts w:ascii="Calibri" w:hAnsi="Calibri" w:cs="Calibri"/>
                                <w:color w:val="000000" w:themeColor="text1"/>
                                <w:sz w:val="16"/>
                                <w:szCs w:val="16"/>
                              </w:rPr>
                            </w:pPr>
                            <w:r>
                              <w:rPr>
                                <w:rFonts w:ascii="Calibri" w:hAnsi="Calibri" w:cs="Calibri"/>
                                <w:color w:val="000000" w:themeColor="text1"/>
                                <w:sz w:val="16"/>
                                <w:szCs w:val="16"/>
                              </w:rPr>
                              <w:t>Client Follow up</w:t>
                            </w:r>
                          </w:p>
                        </w:txbxContent>
                      </wps:txbx>
                      <wps:bodyPr anchor="ctr">
                        <a:noAutofit/>
                      </wps:bodyPr>
                    </wps:wsp>
                  </a:graphicData>
                </a:graphic>
              </wp:anchor>
            </w:drawing>
          </mc:Choice>
          <mc:Fallback>
            <w:pict>
              <v:rect id="Rectangle 50" o:spid="_x0000_s1026" o:spt="1" style="position:absolute;left:0pt;margin-left:0.5pt;margin-top:12.9pt;height:65pt;width:123pt;mso-position-horizontal-relative:margin;z-index:251659264;v-text-anchor:middle;mso-width-relative:page;mso-height-relative:page;" fillcolor="#F6C3FF" filled="t" stroked="t" coordsize="21600,21600" o:allowincell="f" o:gfxdata="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ssGqTWAAAABwEAAA8AAAAAAAAAAQAgAAAA&#10;IgAAAGRycy9kb3ducmV2LnhtbFBLAQIUABQAAAAIAIdO4kANQOlQ1AEAAMcDAAAOAAAAAAAAAAEA&#10;IAAAACUBAABkcnMvZTJvRG9jLnhtbFBLBQYAAAAABgAGAFkBAABrBQAAAAA=&#10;">
                <v:fill on="t" focussize="0,0"/>
                <v:stroke weight="1pt" color="#092A38" joinstyle="miter"/>
                <v:imagedata o:title=""/>
                <o:lock v:ext="edit" aspectratio="f"/>
                <v:textbox>
                  <w:txbxContent>
                    <w:p w14:paraId="0D47D856">
                      <w:pPr>
                        <w:pStyle w:val="48"/>
                        <w:spacing w:before="0" w:after="160"/>
                        <w:rPr>
                          <w:rFonts w:ascii="Calibri" w:hAnsi="Calibri" w:cs="Calibri"/>
                          <w:color w:val="000000" w:themeColor="text1"/>
                          <w:sz w:val="16"/>
                          <w:szCs w:val="16"/>
                        </w:rPr>
                      </w:pPr>
                      <w:r>
                        <w:rPr>
                          <w:rFonts w:ascii="Calibri" w:hAnsi="Calibri" w:cs="Calibri"/>
                          <w:color w:val="000000" w:themeColor="text1"/>
                          <w:sz w:val="16"/>
                          <w:szCs w:val="16"/>
                        </w:rPr>
                        <w:t>Client Follow up</w:t>
                      </w:r>
                    </w:p>
                  </w:txbxContent>
                </v:textbox>
              </v:rect>
            </w:pict>
          </mc:Fallback>
        </mc:AlternateContent>
      </w:r>
      <w:r>
        <w:rPr>
          <w:rFonts w:hint="default" w:ascii="Calibri" w:hAnsi="Calibri" w:cs="Calibri"/>
          <w:color w:val="000000" w:themeColor="text1"/>
          <w:sz w:val="20"/>
          <w:szCs w:val="20"/>
        </w:rPr>
        <mc:AlternateContent>
          <mc:Choice Requires="wps">
            <w:drawing>
              <wp:anchor distT="6350" distB="6350" distL="6350" distR="6350" simplePos="0" relativeHeight="251659264" behindDoc="0" locked="0" layoutInCell="1" allowOverlap="1">
                <wp:simplePos x="0" y="0"/>
                <wp:positionH relativeFrom="column">
                  <wp:posOffset>2889250</wp:posOffset>
                </wp:positionH>
                <wp:positionV relativeFrom="paragraph">
                  <wp:posOffset>130810</wp:posOffset>
                </wp:positionV>
                <wp:extent cx="1212850" cy="571500"/>
                <wp:effectExtent l="6350" t="6350" r="12700" b="6350"/>
                <wp:wrapNone/>
                <wp:docPr id="37" name="Rectangle 159"/>
                <wp:cNvGraphicFramePr/>
                <a:graphic xmlns:a="http://schemas.openxmlformats.org/drawingml/2006/main">
                  <a:graphicData uri="http://schemas.microsoft.com/office/word/2010/wordprocessingShape">
                    <wps:wsp>
                      <wps:cNvSpPr/>
                      <wps:spPr>
                        <a:xfrm>
                          <a:off x="0" y="0"/>
                          <a:ext cx="1212840" cy="571500"/>
                        </a:xfrm>
                        <a:prstGeom prst="rect">
                          <a:avLst/>
                        </a:prstGeom>
                        <a:solidFill>
                          <a:srgbClr val="FFCE3C"/>
                        </a:solidFill>
                        <a:ln>
                          <a:solidFill>
                            <a:srgbClr val="4EA72E"/>
                          </a:solidFill>
                        </a:ln>
                      </wps:spPr>
                      <wps:style>
                        <a:lnRef idx="2">
                          <a:schemeClr val="accent6"/>
                        </a:lnRef>
                        <a:fillRef idx="1">
                          <a:schemeClr val="lt1"/>
                        </a:fillRef>
                        <a:effectRef idx="0">
                          <a:schemeClr val="accent6"/>
                        </a:effectRef>
                        <a:fontRef idx="minor"/>
                      </wps:style>
                      <wps:txbx>
                        <w:txbxContent>
                          <w:p w14:paraId="6B3242D1">
                            <w:pPr>
                              <w:pStyle w:val="48"/>
                              <w:spacing w:before="0" w:after="160"/>
                              <w:jc w:val="center"/>
                              <w:rPr>
                                <w:sz w:val="18"/>
                                <w:szCs w:val="18"/>
                              </w:rPr>
                            </w:pPr>
                            <w:r>
                              <w:rPr>
                                <w:color w:val="000000"/>
                                <w:sz w:val="18"/>
                                <w:szCs w:val="18"/>
                              </w:rPr>
                              <w:t>Booked for collection</w:t>
                            </w:r>
                          </w:p>
                        </w:txbxContent>
                      </wps:txbx>
                      <wps:bodyPr anchor="ctr">
                        <a:noAutofit/>
                      </wps:bodyPr>
                    </wps:wsp>
                  </a:graphicData>
                </a:graphic>
              </wp:anchor>
            </w:drawing>
          </mc:Choice>
          <mc:Fallback>
            <w:pict>
              <v:rect id="Rectangle 159" o:spid="_x0000_s1026" o:spt="1" style="position:absolute;left:0pt;margin-left:227.5pt;margin-top:10.3pt;height:45pt;width:95.5pt;z-index:251659264;v-text-anchor:middle;mso-width-relative:page;mso-height-relative:page;" fillcolor="#FFCE3C" filled="t" stroked="t" coordsize="21600,21600" o:gfxdata="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F1sn9HWAAAACAEAAA8AAAAAAAAAAQAgAAAAIgAAAGRycy9kb3ducmV2Lnht&#10;bFBLAQIUABQAAAAIAIdO4kAF5eMA+wEAAA8EAAAOAAAAAAAAAAEAIAAAACUBAABkcnMvZTJvRG9j&#10;LnhtbFBLBQYAAAAABgAGAFkBAACSBQAAAAA=&#10;">
                <v:fill on="t" focussize="0,0"/>
                <v:stroke weight="1pt" color="#4EA72E" miterlimit="8" joinstyle="miter"/>
                <v:imagedata o:title=""/>
                <o:lock v:ext="edit" aspectratio="f"/>
                <v:textbox>
                  <w:txbxContent>
                    <w:p w14:paraId="6B3242D1">
                      <w:pPr>
                        <w:pStyle w:val="48"/>
                        <w:spacing w:before="0" w:after="160"/>
                        <w:jc w:val="center"/>
                        <w:rPr>
                          <w:sz w:val="18"/>
                          <w:szCs w:val="18"/>
                        </w:rPr>
                      </w:pPr>
                      <w:r>
                        <w:rPr>
                          <w:color w:val="000000"/>
                          <w:sz w:val="18"/>
                          <w:szCs w:val="18"/>
                        </w:rPr>
                        <w:t>Booked for collection</w:t>
                      </w:r>
                    </w:p>
                  </w:txbxContent>
                </v:textbox>
              </v:rect>
            </w:pict>
          </mc:Fallback>
        </mc:AlternateContent>
      </w:r>
      <w:r>
        <w:rPr>
          <w:rFonts w:hint="default" w:ascii="Calibri" w:hAnsi="Calibri" w:cs="Calibri"/>
        </w:rPr>
        <mc:AlternateContent>
          <mc:Choice Requires="wps">
            <w:drawing>
              <wp:anchor distT="16510" distB="15875" distL="6985" distR="9525" simplePos="0" relativeHeight="251659264" behindDoc="0" locked="0" layoutInCell="1" allowOverlap="1">
                <wp:simplePos x="0" y="0"/>
                <wp:positionH relativeFrom="column">
                  <wp:posOffset>5801360</wp:posOffset>
                </wp:positionH>
                <wp:positionV relativeFrom="paragraph">
                  <wp:posOffset>260350</wp:posOffset>
                </wp:positionV>
                <wp:extent cx="539750" cy="165100"/>
                <wp:effectExtent l="6985" t="16510" r="9525" b="15875"/>
                <wp:wrapNone/>
                <wp:docPr id="30" name="Left Arrow 13"/>
                <wp:cNvGraphicFramePr/>
                <a:graphic xmlns:a="http://schemas.openxmlformats.org/drawingml/2006/main">
                  <a:graphicData uri="http://schemas.microsoft.com/office/word/2010/wordprocessingShape">
                    <wps:wsp>
                      <wps:cNvSpPr/>
                      <wps:spPr>
                        <a:xfrm rot="10800000">
                          <a:off x="0" y="0"/>
                          <a:ext cx="539640" cy="165240"/>
                        </a:xfrm>
                        <a:prstGeom prst="left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Left Arrow 13" o:spid="_x0000_s1026" o:spt="66" type="#_x0000_t66" style="position:absolute;left:0pt;margin-left:456.8pt;margin-top:20.5pt;height:13pt;width:42.5pt;rotation:11796480f;z-index:251659264;mso-width-relative:page;mso-height-relative:page;" fillcolor="#156082" filled="t" stroked="t" coordsize="21600,21600" o:gfxdata="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yNtu31wAAAAkBAAAPAAAAAAAAAAEAIAAAACIAAABk&#10;cnMvZG93bnJldi54bWxQSwECFAAUAAAACACHTuJABC9regcCAABBBAAADgAAAAAAAAABACAAAAAm&#10;AQAAZHJzL2Uyb0RvYy54bWxQSwUGAAAAAAYABgBZAQAAnwUAAAAA&#10;" adj="3307,5400">
                <v:fill on="t" focussize="0,0"/>
                <v:stroke weight="1pt" color="#0F4760" miterlimit="8" joinstyle="miter"/>
                <v:imagedata o:title=""/>
                <o:lock v:ext="edit" aspectratio="f"/>
              </v:shape>
            </w:pict>
          </mc:Fallback>
        </mc:AlternateContent>
      </w:r>
      <w:r>
        <w:rPr>
          <w:rFonts w:hint="default" w:ascii="Calibri" w:hAnsi="Calibri" w:cs="Calibri"/>
        </w:rPr>
        <mc:AlternateContent>
          <mc:Choice Requires="wps">
            <w:drawing>
              <wp:anchor distT="6350" distB="6350" distL="6350" distR="6350" simplePos="0" relativeHeight="251659264" behindDoc="0" locked="0" layoutInCell="1" allowOverlap="1">
                <wp:simplePos x="0" y="0"/>
                <wp:positionH relativeFrom="column">
                  <wp:posOffset>4686300</wp:posOffset>
                </wp:positionH>
                <wp:positionV relativeFrom="paragraph">
                  <wp:posOffset>110490</wp:posOffset>
                </wp:positionV>
                <wp:extent cx="1092200" cy="539750"/>
                <wp:effectExtent l="6350" t="6350" r="6350" b="6350"/>
                <wp:wrapNone/>
                <wp:docPr id="31" name="Rectangle 159"/>
                <wp:cNvGraphicFramePr/>
                <a:graphic xmlns:a="http://schemas.openxmlformats.org/drawingml/2006/main">
                  <a:graphicData uri="http://schemas.microsoft.com/office/word/2010/wordprocessingShape">
                    <wps:wsp>
                      <wps:cNvSpPr/>
                      <wps:spPr>
                        <a:xfrm>
                          <a:off x="0" y="0"/>
                          <a:ext cx="1092240" cy="539640"/>
                        </a:xfrm>
                        <a:prstGeom prst="rect">
                          <a:avLst/>
                        </a:prstGeom>
                        <a:solidFill>
                          <a:srgbClr val="76E3FF"/>
                        </a:solidFill>
                        <a:ln>
                          <a:solidFill>
                            <a:srgbClr val="4EA72E"/>
                          </a:solidFill>
                        </a:ln>
                      </wps:spPr>
                      <wps:style>
                        <a:lnRef idx="2">
                          <a:schemeClr val="accent6"/>
                        </a:lnRef>
                        <a:fillRef idx="1">
                          <a:schemeClr val="lt1"/>
                        </a:fillRef>
                        <a:effectRef idx="0">
                          <a:schemeClr val="accent6"/>
                        </a:effectRef>
                        <a:fontRef idx="minor"/>
                      </wps:style>
                      <wps:txbx>
                        <w:txbxContent>
                          <w:p w14:paraId="422C821B">
                            <w:pPr>
                              <w:pStyle w:val="48"/>
                              <w:spacing w:before="0" w:after="160"/>
                              <w:rPr>
                                <w:sz w:val="18"/>
                                <w:szCs w:val="18"/>
                              </w:rPr>
                            </w:pPr>
                            <w:r>
                              <w:rPr>
                                <w:color w:val="000000"/>
                                <w:sz w:val="18"/>
                                <w:szCs w:val="18"/>
                              </w:rPr>
                              <w:t>Dispensing room</w:t>
                            </w:r>
                          </w:p>
                        </w:txbxContent>
                      </wps:txbx>
                      <wps:bodyPr anchor="ctr">
                        <a:noAutofit/>
                      </wps:bodyPr>
                    </wps:wsp>
                  </a:graphicData>
                </a:graphic>
              </wp:anchor>
            </w:drawing>
          </mc:Choice>
          <mc:Fallback>
            <w:pict>
              <v:rect id="Rectangle 159" o:spid="_x0000_s1026" o:spt="1" style="position:absolute;left:0pt;margin-left:369pt;margin-top:8.7pt;height:42.5pt;width:86pt;z-index:251659264;v-text-anchor:middle;mso-width-relative:page;mso-height-relative:page;" fillcolor="#76E3FF" filled="t" stroked="t" coordsize="21600,21600" o:gfxdata="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6+NUdcAAAAKAQAADwAAAAAAAAABACAAAAAiAAAAZHJzL2Rvd25yZXYueG1s&#10;UEsBAhQAFAAAAAgAh07iQKMuSJr5AQAADwQAAA4AAAAAAAAAAQAgAAAAJgEAAGRycy9lMm9Eb2Mu&#10;eG1sUEsFBgAAAAAGAAYAWQEAAJEFAAAAAA==&#10;">
                <v:fill on="t" focussize="0,0"/>
                <v:stroke weight="1pt" color="#4EA72E" miterlimit="8" joinstyle="miter"/>
                <v:imagedata o:title=""/>
                <o:lock v:ext="edit" aspectratio="f"/>
                <v:textbox>
                  <w:txbxContent>
                    <w:p w14:paraId="422C821B">
                      <w:pPr>
                        <w:pStyle w:val="48"/>
                        <w:spacing w:before="0" w:after="160"/>
                        <w:rPr>
                          <w:sz w:val="18"/>
                          <w:szCs w:val="18"/>
                        </w:rPr>
                      </w:pPr>
                      <w:r>
                        <w:rPr>
                          <w:color w:val="000000"/>
                          <w:sz w:val="18"/>
                          <w:szCs w:val="18"/>
                        </w:rPr>
                        <w:t>Dispensing room</w:t>
                      </w:r>
                    </w:p>
                  </w:txbxContent>
                </v:textbox>
              </v:rect>
            </w:pict>
          </mc:Fallback>
        </mc:AlternateContent>
      </w:r>
      <w:r>
        <w:rPr>
          <w:rFonts w:hint="default" w:ascii="Calibri" w:hAnsi="Calibri" w:cs="Calibri"/>
          <w:sz w:val="20"/>
          <w:szCs w:val="20"/>
        </w:rPr>
        <w:t xml:space="preserve"> </w:t>
      </w:r>
    </w:p>
    <w:p w14:paraId="78EA4DF2">
      <w:pPr>
        <w:rPr>
          <w:rFonts w:hint="default" w:ascii="Calibri" w:hAnsi="Calibri" w:cs="Calibri"/>
          <w:color w:val="000000" w:themeColor="text1"/>
          <w:sz w:val="20"/>
          <w:szCs w:val="20"/>
        </w:rPr>
      </w:pPr>
      <w:r>
        <w:rPr>
          <w:rFonts w:hint="default" w:ascii="Calibri" w:hAnsi="Calibri" w:cs="Calibri"/>
        </w:rPr>
        <mc:AlternateContent>
          <mc:Choice Requires="wps">
            <w:drawing>
              <wp:anchor distT="6350" distB="6350" distL="6350" distR="6350" simplePos="0" relativeHeight="251659264" behindDoc="0" locked="0" layoutInCell="0" allowOverlap="1">
                <wp:simplePos x="0" y="0"/>
                <wp:positionH relativeFrom="margin">
                  <wp:posOffset>7639050</wp:posOffset>
                </wp:positionH>
                <wp:positionV relativeFrom="paragraph">
                  <wp:posOffset>23495</wp:posOffset>
                </wp:positionV>
                <wp:extent cx="1562100" cy="825500"/>
                <wp:effectExtent l="6350" t="6350" r="6350" b="6350"/>
                <wp:wrapNone/>
                <wp:docPr id="34" name="Rectangle 50"/>
                <wp:cNvGraphicFramePr/>
                <a:graphic xmlns:a="http://schemas.openxmlformats.org/drawingml/2006/main">
                  <a:graphicData uri="http://schemas.microsoft.com/office/word/2010/wordprocessingShape">
                    <wps:wsp>
                      <wps:cNvSpPr/>
                      <wps:spPr>
                        <a:xfrm>
                          <a:off x="0" y="0"/>
                          <a:ext cx="1562040" cy="825480"/>
                        </a:xfrm>
                        <a:prstGeom prst="rect">
                          <a:avLst/>
                        </a:prstGeom>
                        <a:solidFill>
                          <a:srgbClr val="F6C3FF"/>
                        </a:solidFill>
                        <a:ln w="12700">
                          <a:solidFill>
                            <a:srgbClr val="092A38"/>
                          </a:solidFill>
                          <a:miter/>
                        </a:ln>
                      </wps:spPr>
                      <wps:style>
                        <a:lnRef idx="0">
                          <a:srgbClr val="FFFFFF"/>
                        </a:lnRef>
                        <a:fillRef idx="0">
                          <a:srgbClr val="FFFFFF"/>
                        </a:fillRef>
                        <a:effectRef idx="0">
                          <a:srgbClr val="FFFFFF"/>
                        </a:effectRef>
                        <a:fontRef idx="minor"/>
                      </wps:style>
                      <wps:txbx>
                        <w:txbxContent>
                          <w:p w14:paraId="288CB4C8">
                            <w:pPr>
                              <w:pStyle w:val="48"/>
                              <w:spacing w:before="0" w:after="160"/>
                              <w:rPr>
                                <w:rFonts w:ascii="Calibri" w:hAnsi="Calibri" w:cs="Calibri"/>
                                <w:color w:val="000000" w:themeColor="text1"/>
                                <w:sz w:val="16"/>
                                <w:szCs w:val="16"/>
                              </w:rPr>
                            </w:pPr>
                            <w:r>
                              <w:rPr>
                                <w:rFonts w:ascii="Calibri" w:hAnsi="Calibri" w:cs="Calibri"/>
                                <w:color w:val="000000" w:themeColor="text1"/>
                                <w:sz w:val="16"/>
                                <w:szCs w:val="16"/>
                              </w:rPr>
                              <w:t>Client Follow up</w:t>
                            </w:r>
                          </w:p>
                        </w:txbxContent>
                      </wps:txbx>
                      <wps:bodyPr anchor="ctr">
                        <a:noAutofit/>
                      </wps:bodyPr>
                    </wps:wsp>
                  </a:graphicData>
                </a:graphic>
              </wp:anchor>
            </w:drawing>
          </mc:Choice>
          <mc:Fallback>
            <w:pict>
              <v:rect id="Rectangle 50" o:spid="_x0000_s1026" o:spt="1" style="position:absolute;left:0pt;margin-left:601.5pt;margin-top:1.85pt;height:65pt;width:123pt;mso-position-horizontal-relative:margin;z-index:251659264;v-text-anchor:middle;mso-width-relative:page;mso-height-relative:page;" fillcolor="#F6C3FF" filled="t" stroked="t" coordsize="21600,21600" o:allowincell="f" o:gfxdata="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t4Dqb9gAAAAMAQAADwAAAAAAAAABACAA&#10;AAAiAAAAZHJzL2Rvd25yZXYueG1sUEsBAhQAFAAAAAgAh07iQH6KZIfUAQAAxwMAAA4AAAAAAAAA&#10;AQAgAAAAJwEAAGRycy9lMm9Eb2MueG1sUEsFBgAAAAAGAAYAWQEAAG0FAAAAAA==&#10;">
                <v:fill on="t" focussize="0,0"/>
                <v:stroke weight="1pt" color="#092A38" joinstyle="miter"/>
                <v:imagedata o:title=""/>
                <o:lock v:ext="edit" aspectratio="f"/>
                <v:textbox>
                  <w:txbxContent>
                    <w:p w14:paraId="288CB4C8">
                      <w:pPr>
                        <w:pStyle w:val="48"/>
                        <w:spacing w:before="0" w:after="160"/>
                        <w:rPr>
                          <w:rFonts w:ascii="Calibri" w:hAnsi="Calibri" w:cs="Calibri"/>
                          <w:color w:val="000000" w:themeColor="text1"/>
                          <w:sz w:val="16"/>
                          <w:szCs w:val="16"/>
                        </w:rPr>
                      </w:pPr>
                      <w:r>
                        <w:rPr>
                          <w:rFonts w:ascii="Calibri" w:hAnsi="Calibri" w:cs="Calibri"/>
                          <w:color w:val="000000" w:themeColor="text1"/>
                          <w:sz w:val="16"/>
                          <w:szCs w:val="16"/>
                        </w:rPr>
                        <w:t>Client Follow up</w:t>
                      </w:r>
                    </w:p>
                  </w:txbxContent>
                </v:textbox>
              </v:rect>
            </w:pict>
          </mc:Fallback>
        </mc:AlternateContent>
      </w:r>
      <w:r>
        <w:rPr>
          <w:rFonts w:hint="default" w:ascii="Calibri" w:hAnsi="Calibri" w:cs="Calibri"/>
          <w:color w:val="000000" w:themeColor="text1"/>
          <w:sz w:val="20"/>
          <w:szCs w:val="20"/>
        </w:rPr>
        <mc:AlternateContent>
          <mc:Choice Requires="wps">
            <w:drawing>
              <wp:anchor distT="6350" distB="10160" distL="16510" distR="15875" simplePos="0" relativeHeight="251659264" behindDoc="0" locked="0" layoutInCell="1" allowOverlap="1">
                <wp:simplePos x="0" y="0"/>
                <wp:positionH relativeFrom="column">
                  <wp:posOffset>6675755</wp:posOffset>
                </wp:positionH>
                <wp:positionV relativeFrom="paragraph">
                  <wp:posOffset>247015</wp:posOffset>
                </wp:positionV>
                <wp:extent cx="160655" cy="469900"/>
                <wp:effectExtent l="16510" t="6350" r="15875" b="10160"/>
                <wp:wrapNone/>
                <wp:docPr id="36" name="Down Arrow 12"/>
                <wp:cNvGraphicFramePr/>
                <a:graphic xmlns:a="http://schemas.openxmlformats.org/drawingml/2006/main">
                  <a:graphicData uri="http://schemas.microsoft.com/office/word/2010/wordprocessingShape">
                    <wps:wsp>
                      <wps:cNvSpPr/>
                      <wps:spPr>
                        <a:xfrm flipH="1">
                          <a:off x="0" y="0"/>
                          <a:ext cx="160560" cy="469800"/>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2" o:spid="_x0000_s1026" o:spt="67" type="#_x0000_t67" style="position:absolute;left:0pt;flip:x;margin-left:525.65pt;margin-top:19.45pt;height:37pt;width:12.65pt;z-index:251659264;mso-width-relative:page;mso-height-relative:page;" fillcolor="#156082" filled="t" stroked="t" coordsize="21600,21600" o:gfxdata="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MU39J2AAAAAwBAAAPAAAAAAAAAAEAIAAAACIAAABk&#10;cnMvZG93bnJldi54bWxQSwECFAAUAAAACACHTuJAPvXjgwYCAAA8BAAADgAAAAAAAAABACAAAAAn&#10;AQAAZHJzL2Uyb0RvYy54bWxQSwUGAAAAAAYABgBZAQAAnwUAAAAA&#10;" adj="17909,5400">
                <v:fill on="t" focussize="0,0"/>
                <v:stroke weight="1pt" color="#0F4760" miterlimit="8" joinstyle="miter"/>
                <v:imagedata o:title=""/>
                <o:lock v:ext="edit" aspectratio="f"/>
              </v:shape>
            </w:pict>
          </mc:Fallback>
        </mc:AlternateContent>
      </w:r>
    </w:p>
    <w:p w14:paraId="425CC5BE">
      <w:pPr>
        <w:rPr>
          <w:rFonts w:hint="default" w:ascii="Calibri" w:hAnsi="Calibri" w:cs="Calibri"/>
          <w:sz w:val="20"/>
          <w:szCs w:val="20"/>
        </w:rPr>
      </w:pPr>
      <w:r>
        <w:rPr>
          <w:rFonts w:hint="default" w:ascii="Calibri" w:hAnsi="Calibri" w:cs="Calibri"/>
        </w:rPr>
        <mc:AlternateContent>
          <mc:Choice Requires="wps">
            <w:drawing>
              <wp:anchor distT="173990" distB="156210" distL="0" distR="0" simplePos="0" relativeHeight="251659264" behindDoc="0" locked="0" layoutInCell="1" allowOverlap="1">
                <wp:simplePos x="0" y="0"/>
                <wp:positionH relativeFrom="column">
                  <wp:posOffset>4770755</wp:posOffset>
                </wp:positionH>
                <wp:positionV relativeFrom="paragraph">
                  <wp:posOffset>-430530</wp:posOffset>
                </wp:positionV>
                <wp:extent cx="99060" cy="1469390"/>
                <wp:effectExtent l="0" t="207010" r="0" b="201930"/>
                <wp:wrapNone/>
                <wp:docPr id="33" name="Down Arrow 12"/>
                <wp:cNvGraphicFramePr/>
                <a:graphic xmlns:a="http://schemas.openxmlformats.org/drawingml/2006/main">
                  <a:graphicData uri="http://schemas.microsoft.com/office/word/2010/wordprocessingShape">
                    <wps:wsp>
                      <wps:cNvSpPr/>
                      <wps:spPr>
                        <a:xfrm rot="6399000">
                          <a:off x="0" y="0"/>
                          <a:ext cx="99000" cy="1469520"/>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2" o:spid="_x0000_s1026" o:spt="67" type="#_x0000_t67" style="position:absolute;left:0pt;margin-left:375.65pt;margin-top:-33.9pt;height:115.7pt;width:7.8pt;rotation:6989414f;z-index:251659264;mso-width-relative:page;mso-height-relative:page;" fillcolor="#156082" filled="t" stroked="t" coordsize="21600,21600" o:gfxdata="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muLUxNsAAAALAQAADwAAAAAAAAABACAAAAAiAAAA&#10;ZHJzL2Rvd25yZXYueG1sUEsBAhQAFAAAAAgAh07iQEpGt/8EAgAAQAQAAA4AAAAAAAAAAQAgAAAA&#10;KgEAAGRycy9lMm9Eb2MueG1sUEsFBgAAAAAGAAYAWQEAAKAFAAAAAA==&#10;" adj="20873,5400">
                <v:fill on="t" focussize="0,0"/>
                <v:stroke weight="1pt" color="#0F4760 [3204]" miterlimit="8" joinstyle="miter"/>
                <v:imagedata o:title=""/>
                <o:lock v:ext="edit" aspectratio="f"/>
              </v:shape>
            </w:pict>
          </mc:Fallback>
        </mc:AlternateContent>
      </w:r>
      <w:r>
        <w:rPr>
          <w:rFonts w:hint="default" w:ascii="Calibri" w:hAnsi="Calibri" w:cs="Calibri"/>
          <w:sz w:val="20"/>
          <w:szCs w:val="20"/>
        </w:rPr>
        <mc:AlternateContent>
          <mc:Choice Requires="wps">
            <w:drawing>
              <wp:anchor distT="16510" distB="15240" distL="10160" distR="6350" simplePos="0" relativeHeight="251659264" behindDoc="0" locked="0" layoutInCell="1" allowOverlap="1">
                <wp:simplePos x="0" y="0"/>
                <wp:positionH relativeFrom="column">
                  <wp:posOffset>4838065</wp:posOffset>
                </wp:positionH>
                <wp:positionV relativeFrom="paragraph">
                  <wp:posOffset>141605</wp:posOffset>
                </wp:positionV>
                <wp:extent cx="92710" cy="1307465"/>
                <wp:effectExtent l="10160" t="16510" r="6350" b="15240"/>
                <wp:wrapNone/>
                <wp:docPr id="38" name="Down Arrow 12"/>
                <wp:cNvGraphicFramePr/>
                <a:graphic xmlns:a="http://schemas.openxmlformats.org/drawingml/2006/main">
                  <a:graphicData uri="http://schemas.microsoft.com/office/word/2010/wordprocessingShape">
                    <wps:wsp>
                      <wps:cNvSpPr/>
                      <wps:spPr>
                        <a:xfrm rot="5400000" flipH="1">
                          <a:off x="0" y="0"/>
                          <a:ext cx="92880" cy="1307520"/>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2" o:spid="_x0000_s1026" o:spt="67" type="#_x0000_t67" style="position:absolute;left:0pt;flip:x;margin-left:380.95pt;margin-top:11.15pt;height:102.95pt;width:7.3pt;rotation:-5898240f;z-index:251659264;mso-width-relative:page;mso-height-relative:page;" fillcolor="#156082" filled="t" stroked="t" coordsize="21600,21600" o:gfxdata="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ZSRX6tgAAAAKAQAADwAAAAAAAAAB&#10;ACAAAAAiAAAAZHJzL2Rvd25yZXYueG1sUEsBAhQAFAAAAAgAh07iQEEmNmAQAgAASgQAAA4AAAAA&#10;AAAAAQAgAAAAJwEAAGRycy9lMm9Eb2MueG1sUEsFBgAAAAAGAAYAWQEAAKkFAAAAAA==&#10;" adj="20833,5400">
                <v:fill on="t" focussize="0,0"/>
                <v:stroke weight="1pt" color="#0F4760" miterlimit="8" joinstyle="miter"/>
                <v:imagedata o:title=""/>
                <o:lock v:ext="edit" aspectratio="f"/>
              </v:shape>
            </w:pict>
          </mc:Fallback>
        </mc:AlternateContent>
      </w:r>
    </w:p>
    <w:p w14:paraId="60A4EFDD">
      <w:pPr>
        <w:rPr>
          <w:rFonts w:hint="default" w:ascii="Calibri" w:hAnsi="Calibri" w:cs="Calibri"/>
          <w:sz w:val="20"/>
          <w:szCs w:val="20"/>
        </w:rPr>
      </w:pPr>
      <w:r>
        <w:rPr>
          <w:rFonts w:hint="default" w:ascii="Calibri" w:hAnsi="Calibri" w:cs="Calibri"/>
          <w:sz w:val="20"/>
          <w:szCs w:val="20"/>
        </w:rPr>
        <mc:AlternateContent>
          <mc:Choice Requires="wps">
            <w:drawing>
              <wp:anchor distT="6350" distB="6350" distL="6350" distR="6350" simplePos="0" relativeHeight="251659264" behindDoc="0" locked="0" layoutInCell="1" allowOverlap="1">
                <wp:simplePos x="0" y="0"/>
                <wp:positionH relativeFrom="column">
                  <wp:posOffset>2420620</wp:posOffset>
                </wp:positionH>
                <wp:positionV relativeFrom="paragraph">
                  <wp:posOffset>53340</wp:posOffset>
                </wp:positionV>
                <wp:extent cx="1814830" cy="546735"/>
                <wp:effectExtent l="6350" t="6350" r="7620" b="18415"/>
                <wp:wrapNone/>
                <wp:docPr id="43" name="Rectangle 159"/>
                <wp:cNvGraphicFramePr/>
                <a:graphic xmlns:a="http://schemas.openxmlformats.org/drawingml/2006/main">
                  <a:graphicData uri="http://schemas.microsoft.com/office/word/2010/wordprocessingShape">
                    <wps:wsp>
                      <wps:cNvSpPr/>
                      <wps:spPr>
                        <a:xfrm>
                          <a:off x="0" y="0"/>
                          <a:ext cx="1814830" cy="546735"/>
                        </a:xfrm>
                        <a:prstGeom prst="rect">
                          <a:avLst/>
                        </a:prstGeom>
                        <a:solidFill>
                          <a:srgbClr val="FFCE3C"/>
                        </a:solidFill>
                        <a:ln>
                          <a:solidFill>
                            <a:srgbClr val="4EA72E"/>
                          </a:solidFill>
                        </a:ln>
                      </wps:spPr>
                      <wps:style>
                        <a:lnRef idx="2">
                          <a:schemeClr val="accent6"/>
                        </a:lnRef>
                        <a:fillRef idx="1">
                          <a:schemeClr val="lt1"/>
                        </a:fillRef>
                        <a:effectRef idx="0">
                          <a:schemeClr val="accent6"/>
                        </a:effectRef>
                        <a:fontRef idx="minor"/>
                      </wps:style>
                      <wps:txbx>
                        <w:txbxContent>
                          <w:p w14:paraId="1C33AF31">
                            <w:pPr>
                              <w:pStyle w:val="48"/>
                              <w:spacing w:before="0" w:after="160"/>
                              <w:jc w:val="center"/>
                              <w:rPr>
                                <w:sz w:val="18"/>
                                <w:szCs w:val="18"/>
                              </w:rPr>
                            </w:pPr>
                            <w:r>
                              <w:rPr>
                                <w:color w:val="000000"/>
                                <w:sz w:val="18"/>
                                <w:szCs w:val="18"/>
                              </w:rPr>
                              <w:t>Waiting Bay for collection from workshop</w:t>
                            </w:r>
                          </w:p>
                        </w:txbxContent>
                      </wps:txbx>
                      <wps:bodyPr anchor="ctr">
                        <a:noAutofit/>
                      </wps:bodyPr>
                    </wps:wsp>
                  </a:graphicData>
                </a:graphic>
              </wp:anchor>
            </w:drawing>
          </mc:Choice>
          <mc:Fallback>
            <w:pict>
              <v:rect id="Rectangle 159" o:spid="_x0000_s1026" o:spt="1" style="position:absolute;left:0pt;margin-left:190.6pt;margin-top:4.2pt;height:43.05pt;width:142.9pt;z-index:251659264;v-text-anchor:middle;mso-width-relative:page;mso-height-relative:page;" fillcolor="#FFCE3C" filled="t" stroked="t" coordsize="21600,21600" o:gfxdata="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dJo8/VAAAACAEAAA8AAAAAAAAAAQAgAAAAIgAAAGRycy9kb3ducmV2LnhtbFBLAQIU&#10;ABQAAAAIAIdO4kB9EMPz9gEAAA8EAAAOAAAAAAAAAAEAIAAAACQBAABkcnMvZTJvRG9jLnhtbFBL&#10;BQYAAAAABgAGAFkBAACMBQAAAAA=&#10;">
                <v:fill on="t" focussize="0,0"/>
                <v:stroke weight="1pt" color="#4EA72E [3209]" miterlimit="8" joinstyle="miter"/>
                <v:imagedata o:title=""/>
                <o:lock v:ext="edit" aspectratio="f"/>
                <v:textbox>
                  <w:txbxContent>
                    <w:p w14:paraId="1C33AF31">
                      <w:pPr>
                        <w:pStyle w:val="48"/>
                        <w:spacing w:before="0" w:after="160"/>
                        <w:jc w:val="center"/>
                        <w:rPr>
                          <w:sz w:val="18"/>
                          <w:szCs w:val="18"/>
                        </w:rPr>
                      </w:pPr>
                      <w:r>
                        <w:rPr>
                          <w:color w:val="000000"/>
                          <w:sz w:val="18"/>
                          <w:szCs w:val="18"/>
                        </w:rPr>
                        <w:t>Waiting Bay for collection from workshop</w:t>
                      </w:r>
                    </w:p>
                  </w:txbxContent>
                </v:textbox>
              </v:rect>
            </w:pict>
          </mc:Fallback>
        </mc:AlternateContent>
      </w:r>
      <w:r>
        <w:rPr>
          <w:rFonts w:hint="default" w:ascii="Calibri" w:hAnsi="Calibri" w:cs="Calibri"/>
          <w:sz w:val="20"/>
          <w:szCs w:val="20"/>
        </w:rPr>
        <mc:AlternateContent>
          <mc:Choice Requires="wps">
            <w:drawing>
              <wp:anchor distT="16510" distB="15875" distL="10160" distR="6350" simplePos="0" relativeHeight="251659264" behindDoc="0" locked="0" layoutInCell="1" allowOverlap="1">
                <wp:simplePos x="0" y="0"/>
                <wp:positionH relativeFrom="column">
                  <wp:posOffset>1917700</wp:posOffset>
                </wp:positionH>
                <wp:positionV relativeFrom="paragraph">
                  <wp:posOffset>-310515</wp:posOffset>
                </wp:positionV>
                <wp:extent cx="135890" cy="851535"/>
                <wp:effectExtent l="9525" t="15875" r="15240" b="26035"/>
                <wp:wrapNone/>
                <wp:docPr id="42" name="Down Arrow 12"/>
                <wp:cNvGraphicFramePr/>
                <a:graphic xmlns:a="http://schemas.openxmlformats.org/drawingml/2006/main">
                  <a:graphicData uri="http://schemas.microsoft.com/office/word/2010/wordprocessingShape">
                    <wps:wsp>
                      <wps:cNvSpPr/>
                      <wps:spPr>
                        <a:xfrm rot="5400000" flipH="1">
                          <a:off x="0" y="0"/>
                          <a:ext cx="135890" cy="851535"/>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2" o:spid="_x0000_s1026" o:spt="67" type="#_x0000_t67" style="position:absolute;left:0pt;flip:x;margin-left:151pt;margin-top:-24.45pt;height:67.05pt;width:10.7pt;rotation:-5898240f;z-index:251659264;mso-width-relative:page;mso-height-relative:page;" fillcolor="#156082" filled="t" stroked="t" coordsize="21600,21600" o:gfxdata="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1lylDXAAAACQEAAA8AAAAAAAAAAQAg&#10;AAAAIgAAAGRycy9kb3ducmV2LnhtbFBLAQIUABQAAAAIAIdO4kA6U+IIDwIAAEkEAAAOAAAAAAAA&#10;AAEAIAAAACYBAABkcnMvZTJvRG9jLnhtbFBLBQYAAAAABgAGAFkBAACnBQAAAAA=&#10;" adj="19877,5400">
                <v:fill on="t" focussize="0,0"/>
                <v:stroke weight="1pt" color="#0F4760 [3204]" miterlimit="8" joinstyle="miter"/>
                <v:imagedata o:title=""/>
                <o:lock v:ext="edit" aspectratio="f"/>
              </v:shape>
            </w:pict>
          </mc:Fallback>
        </mc:AlternateContent>
      </w:r>
      <w:r>
        <w:rPr>
          <w:rFonts w:hint="default" w:ascii="Calibri" w:hAnsi="Calibri" w:cs="Calibri"/>
          <w:sz w:val="20"/>
          <w:szCs w:val="20"/>
        </w:rPr>
        <mc:AlternateContent>
          <mc:Choice Requires="wps">
            <w:drawing>
              <wp:anchor distT="6350" distB="6350" distL="6350" distR="6350" simplePos="0" relativeHeight="251659264" behindDoc="0" locked="0" layoutInCell="0" allowOverlap="1">
                <wp:simplePos x="0" y="0"/>
                <wp:positionH relativeFrom="margin">
                  <wp:posOffset>5543550</wp:posOffset>
                </wp:positionH>
                <wp:positionV relativeFrom="paragraph">
                  <wp:posOffset>156210</wp:posOffset>
                </wp:positionV>
                <wp:extent cx="1562100" cy="825500"/>
                <wp:effectExtent l="6350" t="6350" r="6350" b="6350"/>
                <wp:wrapNone/>
                <wp:docPr id="40" name="Rectangle 50"/>
                <wp:cNvGraphicFramePr/>
                <a:graphic xmlns:a="http://schemas.openxmlformats.org/drawingml/2006/main">
                  <a:graphicData uri="http://schemas.microsoft.com/office/word/2010/wordprocessingShape">
                    <wps:wsp>
                      <wps:cNvSpPr/>
                      <wps:spPr>
                        <a:xfrm>
                          <a:off x="0" y="0"/>
                          <a:ext cx="1562040" cy="825480"/>
                        </a:xfrm>
                        <a:prstGeom prst="rect">
                          <a:avLst/>
                        </a:prstGeom>
                        <a:solidFill>
                          <a:srgbClr val="76E3FF"/>
                        </a:solidFill>
                        <a:ln w="12700">
                          <a:solidFill>
                            <a:srgbClr val="092A38"/>
                          </a:solidFill>
                          <a:miter/>
                        </a:ln>
                      </wps:spPr>
                      <wps:style>
                        <a:lnRef idx="0">
                          <a:srgbClr val="FFFFFF"/>
                        </a:lnRef>
                        <a:fillRef idx="0">
                          <a:srgbClr val="FFFFFF"/>
                        </a:fillRef>
                        <a:effectRef idx="0">
                          <a:srgbClr val="FFFFFF"/>
                        </a:effectRef>
                        <a:fontRef idx="minor"/>
                      </wps:style>
                      <wps:txbx>
                        <w:txbxContent>
                          <w:p w14:paraId="50719368">
                            <w:pPr>
                              <w:pStyle w:val="48"/>
                              <w:spacing w:before="0" w:after="160"/>
                              <w:jc w:val="center"/>
                              <w:rPr>
                                <w:rFonts w:ascii="Calibri" w:hAnsi="Calibri" w:cs="Calibri"/>
                                <w:color w:val="000000" w:themeColor="text1"/>
                                <w:sz w:val="20"/>
                                <w:szCs w:val="20"/>
                              </w:rPr>
                            </w:pPr>
                            <w:r>
                              <w:rPr>
                                <w:rFonts w:ascii="Calibri" w:hAnsi="Calibri" w:cs="Calibri"/>
                                <w:color w:val="000000" w:themeColor="text1"/>
                                <w:sz w:val="20"/>
                                <w:szCs w:val="20"/>
                              </w:rPr>
                              <w:t>Payment</w:t>
                            </w:r>
                          </w:p>
                        </w:txbxContent>
                      </wps:txbx>
                      <wps:bodyPr anchor="ctr">
                        <a:noAutofit/>
                      </wps:bodyPr>
                    </wps:wsp>
                  </a:graphicData>
                </a:graphic>
              </wp:anchor>
            </w:drawing>
          </mc:Choice>
          <mc:Fallback>
            <w:pict>
              <v:rect id="Rectangle 50" o:spid="_x0000_s1026" o:spt="1" style="position:absolute;left:0pt;margin-left:436.5pt;margin-top:12.3pt;height:65pt;width:123pt;mso-position-horizontal-relative:margin;z-index:251659264;v-text-anchor:middle;mso-width-relative:page;mso-height-relative:page;" fillcolor="#76E3FF" filled="t" stroked="t" coordsize="21600,21600" o:allowincell="f" o:gfxdata="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y8EED2wAAAAsBAAAPAAAAAAAAAAEA&#10;IAAAACIAAABkcnMvZG93bnJldi54bWxQSwECFAAUAAAACACHTuJAJEvW0NMBAADHAwAADgAAAAAA&#10;AAABACAAAAAqAQAAZHJzL2Uyb0RvYy54bWxQSwUGAAAAAAYABgBZAQAAbwUAAAAA&#10;">
                <v:fill on="t" focussize="0,0"/>
                <v:stroke weight="1pt" color="#092A38" joinstyle="miter"/>
                <v:imagedata o:title=""/>
                <o:lock v:ext="edit" aspectratio="f"/>
                <v:textbox>
                  <w:txbxContent>
                    <w:p w14:paraId="50719368">
                      <w:pPr>
                        <w:pStyle w:val="48"/>
                        <w:spacing w:before="0" w:after="160"/>
                        <w:jc w:val="center"/>
                        <w:rPr>
                          <w:rFonts w:ascii="Calibri" w:hAnsi="Calibri" w:cs="Calibri"/>
                          <w:color w:val="000000" w:themeColor="text1"/>
                          <w:sz w:val="20"/>
                          <w:szCs w:val="20"/>
                        </w:rPr>
                      </w:pPr>
                      <w:r>
                        <w:rPr>
                          <w:rFonts w:ascii="Calibri" w:hAnsi="Calibri" w:cs="Calibri"/>
                          <w:color w:val="000000" w:themeColor="text1"/>
                          <w:sz w:val="20"/>
                          <w:szCs w:val="20"/>
                        </w:rPr>
                        <w:t>Payment</w:t>
                      </w:r>
                    </w:p>
                  </w:txbxContent>
                </v:textbox>
              </v:rect>
            </w:pict>
          </mc:Fallback>
        </mc:AlternateContent>
      </w:r>
    </w:p>
    <w:p w14:paraId="53DEA1EF">
      <w:pPr>
        <w:rPr>
          <w:rFonts w:hint="default" w:ascii="Calibri" w:hAnsi="Calibri" w:cs="Calibri"/>
          <w:sz w:val="20"/>
          <w:szCs w:val="20"/>
        </w:rPr>
      </w:pPr>
      <w:r>
        <w:rPr>
          <w:rFonts w:hint="default" w:ascii="Calibri" w:hAnsi="Calibri" w:cs="Calibri"/>
          <w:sz w:val="20"/>
          <w:szCs w:val="20"/>
        </w:rPr>
        <mc:AlternateContent>
          <mc:Choice Requires="wps">
            <w:drawing>
              <wp:anchor distT="180340" distB="193675" distL="0" distR="0" simplePos="0" relativeHeight="251659264" behindDoc="0" locked="0" layoutInCell="1" allowOverlap="1">
                <wp:simplePos x="0" y="0"/>
                <wp:positionH relativeFrom="column">
                  <wp:posOffset>4800600</wp:posOffset>
                </wp:positionH>
                <wp:positionV relativeFrom="paragraph">
                  <wp:posOffset>-100330</wp:posOffset>
                </wp:positionV>
                <wp:extent cx="99060" cy="1398270"/>
                <wp:effectExtent l="0" t="180975" r="0" b="202565"/>
                <wp:wrapNone/>
                <wp:docPr id="41" name="Down Arrow 12"/>
                <wp:cNvGraphicFramePr/>
                <a:graphic xmlns:a="http://schemas.openxmlformats.org/drawingml/2006/main">
                  <a:graphicData uri="http://schemas.microsoft.com/office/word/2010/wordprocessingShape">
                    <wps:wsp>
                      <wps:cNvSpPr/>
                      <wps:spPr>
                        <a:xfrm rot="4407000" flipH="1">
                          <a:off x="0" y="0"/>
                          <a:ext cx="99060" cy="1398270"/>
                        </a:xfrm>
                        <a:prstGeom prst="downArrow">
                          <a:avLst>
                            <a:gd name="adj1" fmla="val 50000"/>
                            <a:gd name="adj2" fmla="val 50000"/>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Down Arrow 12" o:spid="_x0000_s1026" o:spt="67" type="#_x0000_t67" style="position:absolute;left:0pt;flip:x;margin-left:378pt;margin-top:-7.9pt;height:110.1pt;width:7.8pt;rotation:-4813619f;z-index:251659264;mso-width-relative:page;mso-height-relative:page;" fillcolor="#156082" filled="t" stroked="t" coordsize="21600,21600" o:gfxdata="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ZXr4PaAAAACgEAAA8AAAAAAAAA&#10;AQAgAAAAIgAAAGRycy9kb3ducmV2LnhtbFBLAQIUABQAAAAIAIdO4kAzlb+7DwIAAEoEAAAOAAAA&#10;AAAAAAEAIAAAACkBAABkcnMvZTJvRG9jLnhtbFBLBQYAAAAABgAGAFkBAACqBQAAAAA=&#10;" adj="20835,5400">
                <v:fill on="t" focussize="0,0"/>
                <v:stroke weight="1pt" color="#0F4760 [3204]" miterlimit="8" joinstyle="miter"/>
                <v:imagedata o:title=""/>
                <o:lock v:ext="edit" aspectratio="f"/>
              </v:shape>
            </w:pict>
          </mc:Fallback>
        </mc:AlternateContent>
      </w:r>
      <w:r>
        <w:rPr>
          <w:rFonts w:hint="default" w:ascii="Calibri" w:hAnsi="Calibri" w:cs="Calibri"/>
          <w:sz w:val="20"/>
          <w:szCs w:val="20"/>
        </w:rPr>
        <mc:AlternateContent>
          <mc:Choice Requires="wps">
            <w:drawing>
              <wp:anchor distT="6350" distB="6350" distL="6350" distR="6350" simplePos="0" relativeHeight="251660288" behindDoc="0" locked="0" layoutInCell="1" allowOverlap="1">
                <wp:simplePos x="0" y="0"/>
                <wp:positionH relativeFrom="column">
                  <wp:posOffset>2927350</wp:posOffset>
                </wp:positionH>
                <wp:positionV relativeFrom="paragraph">
                  <wp:posOffset>515620</wp:posOffset>
                </wp:positionV>
                <wp:extent cx="1231900" cy="476250"/>
                <wp:effectExtent l="6350" t="6350" r="6350" b="12700"/>
                <wp:wrapNone/>
                <wp:docPr id="44" name="Rectangle 159"/>
                <wp:cNvGraphicFramePr/>
                <a:graphic xmlns:a="http://schemas.openxmlformats.org/drawingml/2006/main">
                  <a:graphicData uri="http://schemas.microsoft.com/office/word/2010/wordprocessingShape">
                    <wps:wsp>
                      <wps:cNvSpPr/>
                      <wps:spPr>
                        <a:xfrm>
                          <a:off x="3651250" y="1355090"/>
                          <a:ext cx="1231900" cy="476250"/>
                        </a:xfrm>
                        <a:prstGeom prst="rect">
                          <a:avLst/>
                        </a:prstGeom>
                        <a:solidFill>
                          <a:srgbClr val="76E3FF"/>
                        </a:solidFill>
                        <a:ln w="12700" cap="flat" cmpd="sng" algn="ctr">
                          <a:solidFill>
                            <a:srgbClr val="4EA72E"/>
                          </a:solidFill>
                          <a:prstDash val="solid"/>
                          <a:miter lim="800000"/>
                        </a:ln>
                        <a:effectLst/>
                      </wps:spPr>
                      <wps:txbx>
                        <w:txbxContent>
                          <w:p w14:paraId="46E971D3">
                            <w:pPr>
                              <w:pStyle w:val="48"/>
                              <w:spacing w:before="0" w:after="160"/>
                              <w:jc w:val="center"/>
                              <w:rPr>
                                <w:rFonts w:hint="default"/>
                                <w:sz w:val="18"/>
                                <w:szCs w:val="18"/>
                                <w:lang w:val="en-US"/>
                              </w:rPr>
                            </w:pPr>
                            <w:r>
                              <w:rPr>
                                <w:rFonts w:hint="default"/>
                                <w:sz w:val="18"/>
                                <w:szCs w:val="18"/>
                                <w:lang w:val="en-US"/>
                              </w:rPr>
                              <w:t>Pharmacy</w:t>
                            </w:r>
                          </w:p>
                        </w:txbxContent>
                      </wps:txbx>
                      <wps:bodyPr vert="horz" anchor="ctr" anchorCtr="0">
                        <a:noAutofit/>
                      </wps:bodyPr>
                    </wps:wsp>
                  </a:graphicData>
                </a:graphic>
              </wp:anchor>
            </w:drawing>
          </mc:Choice>
          <mc:Fallback>
            <w:pict>
              <v:rect id="Rectangle 159" o:spid="_x0000_s1026" o:spt="1" style="position:absolute;left:0pt;margin-left:230.5pt;margin-top:40.6pt;height:37.5pt;width:97pt;z-index:251660288;v-text-anchor:middle;mso-width-relative:page;mso-height-relative:page;" fillcolor="#76E3FF" filled="t" stroked="t" coordsize="21600,21600" o:gfxdata="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LX+SL1wAAAAoBAAAPAAAA&#10;AAAAAAEAIAAAACIAAABkcnMvZG93bnJldi54bWxQSwECFAAUAAAACACHTuJAIRzbKxYCAABDBAAA&#10;DgAAAAAAAAABACAAAAAmAQAAZHJzL2Uyb0RvYy54bWxQSwUGAAAAAAYABgBZAQAArgUAAAAA&#10;">
                <v:fill on="t" focussize="0,0"/>
                <v:stroke weight="1pt" color="#4EA72E" miterlimit="8" joinstyle="miter"/>
                <v:imagedata o:title=""/>
                <o:lock v:ext="edit" aspectratio="f"/>
                <v:textbox>
                  <w:txbxContent>
                    <w:p w14:paraId="46E971D3">
                      <w:pPr>
                        <w:pStyle w:val="48"/>
                        <w:spacing w:before="0" w:after="160"/>
                        <w:jc w:val="center"/>
                        <w:rPr>
                          <w:rFonts w:hint="default"/>
                          <w:sz w:val="18"/>
                          <w:szCs w:val="18"/>
                          <w:lang w:val="en-US"/>
                        </w:rPr>
                      </w:pPr>
                      <w:r>
                        <w:rPr>
                          <w:rFonts w:hint="default"/>
                          <w:sz w:val="18"/>
                          <w:szCs w:val="18"/>
                          <w:lang w:val="en-US"/>
                        </w:rPr>
                        <w:t>Pharmacy</w:t>
                      </w:r>
                    </w:p>
                  </w:txbxContent>
                </v:textbox>
              </v:rect>
            </w:pict>
          </mc:Fallback>
        </mc:AlternateContent>
      </w:r>
    </w:p>
    <w:p w14:paraId="4041B55F">
      <w:pPr>
        <w:rPr>
          <w:rFonts w:hint="default" w:ascii="Calibri" w:hAnsi="Calibri" w:cs="Calibri"/>
          <w:sz w:val="20"/>
          <w:szCs w:val="20"/>
        </w:rPr>
      </w:pPr>
    </w:p>
    <w:p w14:paraId="3A893FA8">
      <w:pPr>
        <w:rPr>
          <w:rFonts w:hint="default" w:ascii="Calibri" w:hAnsi="Calibri" w:cs="Calibri"/>
          <w:sz w:val="20"/>
          <w:szCs w:val="20"/>
        </w:rPr>
      </w:pPr>
    </w:p>
    <w:p w14:paraId="4DD82B07">
      <w:pPr>
        <w:rPr>
          <w:rFonts w:hint="default" w:ascii="Calibri" w:hAnsi="Calibri" w:cs="Calibri"/>
          <w:sz w:val="20"/>
          <w:szCs w:val="20"/>
        </w:rPr>
      </w:pPr>
    </w:p>
    <w:p w14:paraId="532FDC67">
      <w:pPr>
        <w:rPr>
          <w:rFonts w:hint="default" w:ascii="Calibri" w:hAnsi="Calibri" w:cs="Calibri"/>
          <w:sz w:val="20"/>
          <w:szCs w:val="20"/>
        </w:rPr>
      </w:pPr>
    </w:p>
    <w:p w14:paraId="0CF65C48">
      <w:pPr>
        <w:rPr>
          <w:rFonts w:hint="default" w:ascii="Calibri" w:hAnsi="Calibri" w:cs="Calibri"/>
          <w:sz w:val="20"/>
          <w:szCs w:val="20"/>
        </w:rPr>
      </w:pPr>
    </w:p>
    <w:p w14:paraId="3D64559E">
      <w:pPr>
        <w:rPr>
          <w:rFonts w:hint="default" w:ascii="Calibri" w:hAnsi="Calibri" w:cs="Calibri"/>
          <w:sz w:val="20"/>
          <w:szCs w:val="20"/>
        </w:rPr>
      </w:pPr>
    </w:p>
    <w:p w14:paraId="7A2860EB">
      <w:pPr>
        <w:rPr>
          <w:rFonts w:hint="default" w:ascii="Calibri" w:hAnsi="Calibri" w:cs="Calibri"/>
          <w:sz w:val="20"/>
          <w:szCs w:val="20"/>
        </w:rPr>
      </w:pPr>
    </w:p>
    <w:p w14:paraId="239C532F">
      <w:pPr>
        <w:rPr>
          <w:rFonts w:hint="default" w:ascii="Calibri" w:hAnsi="Calibri" w:cs="Calibri"/>
          <w:sz w:val="20"/>
          <w:szCs w:val="20"/>
        </w:rPr>
      </w:pPr>
    </w:p>
    <w:p w14:paraId="5CF2900B">
      <w:pPr>
        <w:rPr>
          <w:rFonts w:hint="default" w:ascii="Calibri" w:hAnsi="Calibri" w:cs="Calibri"/>
          <w:sz w:val="20"/>
          <w:szCs w:val="20"/>
        </w:rPr>
      </w:pPr>
    </w:p>
    <w:p w14:paraId="39E01477">
      <w:pPr>
        <w:rPr>
          <w:rFonts w:hint="default" w:ascii="Calibri" w:hAnsi="Calibri" w:cs="Calibri"/>
          <w:sz w:val="20"/>
          <w:szCs w:val="20"/>
        </w:rPr>
      </w:pPr>
    </w:p>
    <w:p w14:paraId="6858DBEF">
      <w:pPr>
        <w:rPr>
          <w:rFonts w:hint="default" w:ascii="Calibri" w:hAnsi="Calibri" w:cs="Calibri"/>
          <w:sz w:val="20"/>
          <w:szCs w:val="20"/>
        </w:rPr>
      </w:pPr>
    </w:p>
    <w:p w14:paraId="1F227F12">
      <w:pPr>
        <w:rPr>
          <w:rFonts w:hint="default" w:ascii="Calibri" w:hAnsi="Calibri" w:cs="Calibri"/>
          <w:sz w:val="20"/>
          <w:szCs w:val="20"/>
        </w:rPr>
      </w:pPr>
    </w:p>
    <w:p w14:paraId="27836FF6">
      <w:pPr>
        <w:rPr>
          <w:rFonts w:hint="default" w:ascii="Calibri" w:hAnsi="Calibri" w:cs="Calibri"/>
          <w:sz w:val="20"/>
          <w:szCs w:val="20"/>
        </w:rPr>
      </w:pPr>
    </w:p>
    <w:p w14:paraId="5D75395C">
      <w:pPr>
        <w:rPr>
          <w:rFonts w:hint="default" w:ascii="Calibri" w:hAnsi="Calibri" w:cs="Calibri"/>
          <w:sz w:val="20"/>
          <w:szCs w:val="20"/>
        </w:rPr>
      </w:pPr>
    </w:p>
    <w:p w14:paraId="4AD1CF04">
      <w:pPr>
        <w:rPr>
          <w:rFonts w:hint="default" w:ascii="Calibri" w:hAnsi="Calibri" w:cs="Calibri"/>
          <w:sz w:val="20"/>
          <w:szCs w:val="20"/>
        </w:rPr>
      </w:pPr>
    </w:p>
    <w:p w14:paraId="7A079CD1">
      <w:pPr>
        <w:rPr>
          <w:rFonts w:hint="default" w:ascii="Calibri" w:hAnsi="Calibri" w:cs="Calibri"/>
          <w:sz w:val="20"/>
          <w:szCs w:val="20"/>
        </w:rPr>
      </w:pPr>
    </w:p>
    <w:p w14:paraId="551CD01A">
      <w:pPr>
        <w:rPr>
          <w:rFonts w:hint="default" w:ascii="Calibri" w:hAnsi="Calibri" w:cs="Calibri"/>
          <w:sz w:val="20"/>
          <w:szCs w:val="20"/>
        </w:rPr>
      </w:pPr>
    </w:p>
    <w:p w14:paraId="6417209A">
      <w:pPr>
        <w:rPr>
          <w:rFonts w:hint="default" w:ascii="Calibri" w:hAnsi="Calibri" w:cs="Calibri"/>
          <w:sz w:val="20"/>
          <w:szCs w:val="20"/>
        </w:rPr>
      </w:pPr>
    </w:p>
    <w:p w14:paraId="4F4AB439">
      <w:pPr>
        <w:rPr>
          <w:rFonts w:hint="default" w:ascii="Calibri" w:hAnsi="Calibri" w:cs="Calibri"/>
          <w:sz w:val="20"/>
          <w:szCs w:val="20"/>
        </w:rPr>
      </w:pPr>
    </w:p>
    <w:p w14:paraId="6DEA2D60">
      <w:pPr>
        <w:rPr>
          <w:rFonts w:hint="default" w:ascii="Calibri" w:hAnsi="Calibri" w:cs="Calibri"/>
          <w:sz w:val="20"/>
          <w:szCs w:val="20"/>
        </w:rPr>
      </w:pPr>
    </w:p>
    <w:p w14:paraId="20400F49">
      <w:pPr>
        <w:rPr>
          <w:rFonts w:hint="default" w:ascii="Calibri" w:hAnsi="Calibri" w:cs="Calibri"/>
          <w:sz w:val="20"/>
          <w:szCs w:val="20"/>
        </w:rPr>
      </w:pPr>
    </w:p>
    <w:tbl>
      <w:tblPr>
        <w:tblStyle w:val="23"/>
        <w:tblW w:w="14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85"/>
        <w:gridCol w:w="7104"/>
      </w:tblGrid>
      <w:tr w14:paraId="61EB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5" w:type="dxa"/>
          </w:tcPr>
          <w:p w14:paraId="775D75E8">
            <w:pPr>
              <w:pStyle w:val="46"/>
              <w:widowControl/>
              <w:numPr>
                <w:ilvl w:val="2"/>
                <w:numId w:val="1"/>
              </w:numPr>
              <w:suppressAutoHyphens/>
              <w:spacing w:before="0" w:after="0" w:line="240" w:lineRule="auto"/>
              <w:contextualSpacing/>
              <w:jc w:val="left"/>
              <w:rPr>
                <w:rFonts w:hint="default" w:ascii="Calibri" w:hAnsi="Calibri" w:cs="Calibri"/>
                <w:b/>
                <w:bCs/>
                <w:color w:val="000000" w:themeColor="text1"/>
                <w:sz w:val="20"/>
                <w:szCs w:val="20"/>
              </w:rPr>
            </w:pPr>
            <w:r>
              <w:rPr>
                <w:rFonts w:hint="default" w:ascii="Calibri" w:hAnsi="Calibri" w:eastAsia="Aptos" w:cs="Calibri"/>
                <w:b/>
                <w:bCs/>
                <w:color w:val="000000" w:themeColor="text1"/>
                <w:kern w:val="2"/>
                <w:sz w:val="20"/>
                <w:szCs w:val="20"/>
                <w:lang w:val="en-US" w:eastAsia="en-US" w:bidi="ar-SA"/>
              </w:rPr>
              <w:t>Service Point Stage: Customer Care and Service Provider</w:t>
            </w:r>
          </w:p>
          <w:p w14:paraId="2407D9E7">
            <w:pPr>
              <w:widowControl/>
              <w:suppressAutoHyphens/>
              <w:spacing w:before="0" w:after="0" w:line="240" w:lineRule="auto"/>
              <w:jc w:val="left"/>
              <w:rPr>
                <w:rFonts w:hint="default" w:ascii="Calibri" w:hAnsi="Calibri" w:cs="Calibri"/>
                <w:sz w:val="20"/>
                <w:szCs w:val="20"/>
              </w:rPr>
            </w:pPr>
            <w:r>
              <w:rPr>
                <w:rFonts w:hint="default" w:ascii="Calibri" w:hAnsi="Calibri" w:eastAsia="Aptos" w:cs="Calibri"/>
                <w:b/>
                <w:bCs/>
                <w:kern w:val="2"/>
                <w:sz w:val="20"/>
                <w:szCs w:val="20"/>
                <w:lang w:val="en-US" w:eastAsia="en-US" w:bidi="ar-SA"/>
              </w:rPr>
              <w:t xml:space="preserve">Purpose: </w:t>
            </w:r>
            <w:r>
              <w:rPr>
                <w:rFonts w:hint="default" w:ascii="Calibri" w:hAnsi="Calibri" w:eastAsia="Aptos" w:cs="Calibri"/>
                <w:kern w:val="2"/>
                <w:sz w:val="20"/>
                <w:szCs w:val="20"/>
                <w:lang w:val="en-US" w:eastAsia="en-US" w:bidi="ar-SA"/>
              </w:rPr>
              <w:t>To confirm client readiness for service, ensure accurate linkage between payment and service delivery, and initiate baseline or initial assessments aligned with the client’s needs.</w:t>
            </w:r>
          </w:p>
          <w:p w14:paraId="2BB754D6">
            <w:pPr>
              <w:widowControl/>
              <w:suppressAutoHyphens/>
              <w:spacing w:before="0" w:after="0" w:line="240" w:lineRule="auto"/>
              <w:jc w:val="left"/>
              <w:rPr>
                <w:rFonts w:hint="default" w:ascii="Calibri" w:hAnsi="Calibri" w:cs="Calibri"/>
                <w:sz w:val="20"/>
                <w:szCs w:val="20"/>
              </w:rPr>
            </w:pPr>
          </w:p>
          <w:p w14:paraId="00C49795">
            <w:pPr>
              <w:widowControl/>
              <w:suppressAutoHyphens/>
              <w:spacing w:before="0" w:after="0" w:line="240" w:lineRule="auto"/>
              <w:jc w:val="left"/>
              <w:rPr>
                <w:rFonts w:hint="default" w:ascii="Calibri" w:hAnsi="Calibri" w:cs="Calibri"/>
                <w:b/>
                <w:bCs/>
                <w:sz w:val="20"/>
                <w:szCs w:val="20"/>
              </w:rPr>
            </w:pPr>
            <w:r>
              <w:rPr>
                <w:rFonts w:hint="default" w:ascii="Calibri" w:hAnsi="Calibri" w:eastAsia="Aptos" w:cs="Calibri"/>
                <w:b/>
                <w:bCs/>
                <w:kern w:val="2"/>
                <w:sz w:val="20"/>
                <w:szCs w:val="20"/>
                <w:lang w:val="en-US" w:eastAsia="en-US" w:bidi="ar-SA"/>
              </w:rPr>
              <w:t>Customer Care / Service Point Reception Desk</w:t>
            </w:r>
          </w:p>
          <w:p w14:paraId="6D15B141">
            <w:pPr>
              <w:pStyle w:val="46"/>
              <w:widowControl/>
              <w:numPr>
                <w:ilvl w:val="0"/>
                <w:numId w:val="2"/>
              </w:numPr>
              <w:suppressAutoHyphens/>
              <w:spacing w:before="0" w:after="0" w:line="240" w:lineRule="auto"/>
              <w:contextualSpacing/>
              <w:jc w:val="left"/>
              <w:rPr>
                <w:rFonts w:hint="default" w:ascii="Calibri" w:hAnsi="Calibri" w:cs="Calibri"/>
                <w:sz w:val="20"/>
                <w:szCs w:val="20"/>
              </w:rPr>
            </w:pPr>
            <w:r>
              <w:rPr>
                <w:rFonts w:hint="default" w:ascii="Calibri" w:hAnsi="Calibri" w:eastAsia="Aptos" w:cs="Calibri"/>
                <w:kern w:val="2"/>
                <w:sz w:val="20"/>
                <w:szCs w:val="20"/>
                <w:lang w:val="en-US" w:eastAsia="en-US" w:bidi="ar-SA"/>
              </w:rPr>
              <w:t>The client produces the booking card having a unique identifier</w:t>
            </w:r>
          </w:p>
          <w:p w14:paraId="35E5D30B">
            <w:pPr>
              <w:pStyle w:val="46"/>
              <w:widowControl/>
              <w:numPr>
                <w:ilvl w:val="0"/>
                <w:numId w:val="2"/>
              </w:numPr>
              <w:suppressAutoHyphens/>
              <w:spacing w:before="0" w:after="0" w:line="240" w:lineRule="auto"/>
              <w:contextualSpacing/>
              <w:jc w:val="left"/>
              <w:rPr>
                <w:rFonts w:hint="default" w:ascii="Calibri" w:hAnsi="Calibri" w:cs="Calibri"/>
                <w:sz w:val="20"/>
                <w:szCs w:val="20"/>
              </w:rPr>
            </w:pPr>
            <w:r>
              <w:rPr>
                <w:rFonts w:hint="default" w:ascii="Calibri" w:hAnsi="Calibri" w:eastAsia="Aptos" w:cs="Calibri"/>
                <w:color w:val="000000" w:themeColor="text1"/>
                <w:kern w:val="2"/>
                <w:sz w:val="20"/>
                <w:szCs w:val="20"/>
                <w:lang w:val="en-US" w:eastAsia="en-US" w:bidi="ar-SA"/>
              </w:rPr>
              <w:t>Retrieve and review the client record in HMIS using the identifier</w:t>
            </w:r>
          </w:p>
          <w:p w14:paraId="7CCD73E1">
            <w:pPr>
              <w:pStyle w:val="46"/>
              <w:widowControl/>
              <w:numPr>
                <w:ilvl w:val="0"/>
                <w:numId w:val="2"/>
              </w:numPr>
              <w:suppressAutoHyphens/>
              <w:spacing w:before="0" w:after="0" w:line="240" w:lineRule="auto"/>
              <w:contextualSpacing/>
              <w:jc w:val="left"/>
              <w:rPr>
                <w:rFonts w:hint="default" w:ascii="Calibri" w:hAnsi="Calibri" w:cs="Calibri"/>
                <w:sz w:val="20"/>
                <w:szCs w:val="20"/>
              </w:rPr>
            </w:pPr>
            <w:r>
              <w:rPr>
                <w:rFonts w:hint="default" w:ascii="Calibri" w:hAnsi="Calibri" w:eastAsia="Aptos" w:cs="Calibri"/>
                <w:color w:val="000000" w:themeColor="text1"/>
                <w:kern w:val="2"/>
                <w:sz w:val="20"/>
                <w:szCs w:val="20"/>
                <w:lang w:val="en-US" w:eastAsia="en-US" w:bidi="ar-SA"/>
              </w:rPr>
              <w:t>Confirming: Basic biodata and triaging outcome,</w:t>
            </w:r>
          </w:p>
          <w:p w14:paraId="6F2CF923">
            <w:pPr>
              <w:pStyle w:val="46"/>
              <w:widowControl/>
              <w:numPr>
                <w:ilvl w:val="0"/>
                <w:numId w:val="2"/>
              </w:numPr>
              <w:suppressAutoHyphens/>
              <w:spacing w:before="0" w:after="0" w:line="240" w:lineRule="auto"/>
              <w:contextualSpacing/>
              <w:jc w:val="left"/>
              <w:rPr>
                <w:rFonts w:hint="default" w:ascii="Calibri" w:hAnsi="Calibri" w:cs="Calibri"/>
                <w:sz w:val="20"/>
                <w:szCs w:val="20"/>
              </w:rPr>
            </w:pPr>
            <w:r>
              <w:rPr>
                <w:rFonts w:hint="default" w:ascii="Calibri" w:hAnsi="Calibri" w:eastAsia="Aptos" w:cs="Calibri"/>
                <w:color w:val="000000" w:themeColor="text1"/>
                <w:kern w:val="2"/>
                <w:sz w:val="20"/>
                <w:szCs w:val="20"/>
                <w:lang w:val="en-US" w:eastAsia="en-US" w:bidi="ar-SA"/>
              </w:rPr>
              <w:t>Confirm Signposted service and queue,</w:t>
            </w:r>
          </w:p>
          <w:p w14:paraId="0D9CE128">
            <w:pPr>
              <w:pStyle w:val="46"/>
              <w:widowControl/>
              <w:numPr>
                <w:ilvl w:val="0"/>
                <w:numId w:val="2"/>
              </w:numPr>
              <w:suppressAutoHyphens/>
              <w:spacing w:before="0" w:after="0" w:line="240" w:lineRule="auto"/>
              <w:contextualSpacing/>
              <w:jc w:val="left"/>
              <w:rPr>
                <w:rFonts w:hint="default" w:ascii="Calibri" w:hAnsi="Calibri" w:cs="Calibri"/>
                <w:sz w:val="20"/>
                <w:szCs w:val="20"/>
              </w:rPr>
            </w:pPr>
            <w:r>
              <w:rPr>
                <w:rFonts w:hint="default" w:ascii="Calibri" w:hAnsi="Calibri" w:eastAsia="Aptos" w:cs="Calibri"/>
                <w:color w:val="000000" w:themeColor="text1"/>
                <w:kern w:val="2"/>
                <w:sz w:val="20"/>
                <w:szCs w:val="20"/>
                <w:lang w:val="en-US" w:eastAsia="en-US" w:bidi="ar-SA"/>
              </w:rPr>
              <w:t>Confirm Payment status and coverage confirmation,</w:t>
            </w:r>
          </w:p>
          <w:p w14:paraId="360FF3BA">
            <w:pPr>
              <w:pStyle w:val="46"/>
              <w:widowControl/>
              <w:numPr>
                <w:ilvl w:val="0"/>
                <w:numId w:val="2"/>
              </w:numPr>
              <w:suppressAutoHyphens/>
              <w:spacing w:before="0" w:after="0" w:line="240" w:lineRule="auto"/>
              <w:contextualSpacing/>
              <w:jc w:val="left"/>
              <w:rPr>
                <w:rFonts w:hint="default" w:ascii="Calibri" w:hAnsi="Calibri" w:cs="Calibri"/>
                <w:sz w:val="20"/>
                <w:szCs w:val="20"/>
              </w:rPr>
            </w:pPr>
            <w:r>
              <w:rPr>
                <w:rFonts w:hint="default" w:ascii="Calibri" w:hAnsi="Calibri" w:eastAsia="Aptos" w:cs="Calibri"/>
                <w:color w:val="000000" w:themeColor="text1"/>
                <w:kern w:val="2"/>
                <w:sz w:val="20"/>
                <w:szCs w:val="20"/>
                <w:lang w:val="en-US" w:eastAsia="en-US" w:bidi="ar-SA"/>
              </w:rPr>
              <w:t>Confirm referral notes from intake or payment administrator.</w:t>
            </w:r>
          </w:p>
          <w:p w14:paraId="6C19B002">
            <w:pPr>
              <w:pStyle w:val="46"/>
              <w:widowControl/>
              <w:numPr>
                <w:ilvl w:val="0"/>
                <w:numId w:val="2"/>
              </w:numPr>
              <w:suppressAutoHyphens/>
              <w:spacing w:before="0" w:after="0" w:line="240" w:lineRule="auto"/>
              <w:contextualSpacing/>
              <w:jc w:val="left"/>
              <w:rPr>
                <w:rFonts w:hint="default" w:ascii="Calibri" w:hAnsi="Calibri" w:cs="Calibri"/>
                <w:sz w:val="20"/>
                <w:szCs w:val="20"/>
              </w:rPr>
            </w:pPr>
            <w:r>
              <w:rPr>
                <w:rFonts w:hint="default" w:ascii="Calibri" w:hAnsi="Calibri" w:eastAsia="Aptos" w:cs="Calibri"/>
                <w:color w:val="000000" w:themeColor="text1"/>
                <w:kern w:val="2"/>
                <w:sz w:val="20"/>
                <w:szCs w:val="20"/>
                <w:lang w:val="en-US" w:eastAsia="en-US" w:bidi="ar-SA"/>
              </w:rPr>
              <w:t>Confirm service availability: Check assessor, therapist/clinician, and room allocation (for initial/baseline assessment).</w:t>
            </w:r>
          </w:p>
          <w:p w14:paraId="72BD9276">
            <w:pPr>
              <w:pStyle w:val="46"/>
              <w:widowControl/>
              <w:numPr>
                <w:ilvl w:val="0"/>
                <w:numId w:val="2"/>
              </w:numPr>
              <w:suppressAutoHyphens/>
              <w:spacing w:before="0" w:after="0" w:line="240" w:lineRule="auto"/>
              <w:contextualSpacing/>
              <w:jc w:val="left"/>
              <w:rPr>
                <w:rFonts w:hint="default" w:ascii="Calibri" w:hAnsi="Calibri" w:cs="Calibri"/>
                <w:sz w:val="20"/>
                <w:szCs w:val="20"/>
              </w:rPr>
            </w:pPr>
            <w:r>
              <w:rPr>
                <w:rFonts w:hint="default" w:ascii="Calibri" w:hAnsi="Calibri" w:eastAsia="Aptos" w:cs="Calibri"/>
                <w:color w:val="000000" w:themeColor="text1"/>
                <w:kern w:val="2"/>
                <w:sz w:val="20"/>
                <w:szCs w:val="20"/>
                <w:lang w:val="en-US" w:eastAsia="en-US" w:bidi="ar-SA"/>
              </w:rPr>
              <w:t>If service is temporarily unavailable, record the reason (e.g., full schedule, equipment downtime, staff absence)- Sensitize the client on the next available slot or alternative service option.</w:t>
            </w:r>
          </w:p>
          <w:p w14:paraId="3A626422">
            <w:pPr>
              <w:pStyle w:val="46"/>
              <w:widowControl/>
              <w:numPr>
                <w:ilvl w:val="0"/>
                <w:numId w:val="2"/>
              </w:numPr>
              <w:suppressAutoHyphens/>
              <w:spacing w:before="0" w:after="0" w:line="240" w:lineRule="auto"/>
              <w:contextualSpacing/>
              <w:jc w:val="left"/>
              <w:rPr>
                <w:rFonts w:hint="default" w:ascii="Calibri" w:hAnsi="Calibri" w:cs="Calibri"/>
                <w:sz w:val="20"/>
                <w:szCs w:val="20"/>
              </w:rPr>
            </w:pPr>
            <w:r>
              <w:rPr>
                <w:rFonts w:hint="default" w:ascii="Calibri" w:hAnsi="Calibri" w:eastAsia="Aptos" w:cs="Calibri"/>
                <w:color w:val="000000" w:themeColor="text1"/>
                <w:kern w:val="2"/>
                <w:sz w:val="20"/>
                <w:szCs w:val="20"/>
                <w:lang w:val="en-US" w:eastAsia="en-US" w:bidi="ar-SA"/>
              </w:rPr>
              <w:t>Sign in the client for the session in the HMIS, marking the date, time, and attending</w:t>
            </w:r>
          </w:p>
          <w:p w14:paraId="112ABEF6">
            <w:pPr>
              <w:widowControl/>
              <w:suppressAutoHyphens/>
              <w:spacing w:before="0" w:after="0" w:line="240" w:lineRule="auto"/>
              <w:jc w:val="left"/>
              <w:rPr>
                <w:rFonts w:hint="default" w:ascii="Calibri" w:hAnsi="Calibri" w:cs="Calibri"/>
                <w:sz w:val="20"/>
                <w:szCs w:val="20"/>
              </w:rPr>
            </w:pPr>
          </w:p>
          <w:p w14:paraId="7CFEE482">
            <w:pPr>
              <w:widowControl/>
              <w:suppressAutoHyphens/>
              <w:spacing w:before="0" w:after="0" w:line="240" w:lineRule="auto"/>
              <w:jc w:val="left"/>
              <w:rPr>
                <w:rFonts w:hint="default" w:ascii="Calibri" w:hAnsi="Calibri" w:cs="Calibri"/>
                <w:sz w:val="20"/>
                <w:szCs w:val="20"/>
              </w:rPr>
            </w:pPr>
          </w:p>
          <w:p w14:paraId="3CFF519E">
            <w:pPr>
              <w:widowControl/>
              <w:suppressAutoHyphens/>
              <w:spacing w:before="0" w:after="0" w:line="240" w:lineRule="auto"/>
              <w:jc w:val="left"/>
              <w:rPr>
                <w:rFonts w:hint="default" w:ascii="Calibri" w:hAnsi="Calibri" w:cs="Calibri"/>
                <w:sz w:val="20"/>
                <w:szCs w:val="20"/>
              </w:rPr>
            </w:pPr>
          </w:p>
        </w:tc>
        <w:tc>
          <w:tcPr>
            <w:tcW w:w="7104" w:type="dxa"/>
          </w:tcPr>
          <w:p w14:paraId="285A96B7">
            <w:pPr>
              <w:pStyle w:val="46"/>
              <w:widowControl/>
              <w:numPr>
                <w:ilvl w:val="2"/>
                <w:numId w:val="1"/>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b/>
                <w:bCs/>
                <w:color w:val="000000" w:themeColor="text1"/>
                <w:kern w:val="2"/>
                <w:sz w:val="20"/>
                <w:szCs w:val="20"/>
                <w:lang w:val="en-US" w:eastAsia="en-US" w:bidi="ar-SA"/>
              </w:rPr>
              <w:t>Assessment</w:t>
            </w:r>
            <w:r>
              <w:rPr>
                <w:rFonts w:hint="default" w:ascii="Calibri" w:hAnsi="Calibri" w:eastAsia="Aptos" w:cs="Calibri"/>
                <w:color w:val="000000" w:themeColor="text1"/>
                <w:kern w:val="2"/>
                <w:sz w:val="20"/>
                <w:szCs w:val="20"/>
                <w:lang w:val="en-US" w:eastAsia="en-US" w:bidi="ar-SA"/>
              </w:rPr>
              <w:t xml:space="preserve"> – Basic Eye Assessment (V/A, Eye complaints, Diagnostics tests)</w:t>
            </w:r>
          </w:p>
          <w:p w14:paraId="650BB7A9">
            <w:pPr>
              <w:pStyle w:val="46"/>
              <w:widowControl/>
              <w:numPr>
                <w:ilvl w:val="0"/>
                <w:numId w:val="3"/>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WHERE – Basic assessment is done in consultation room 1</w:t>
            </w:r>
          </w:p>
          <w:p w14:paraId="2126F2C5">
            <w:pPr>
              <w:widowControl/>
              <w:suppressAutoHyphens/>
              <w:spacing w:before="0" w:after="0" w:line="240" w:lineRule="auto"/>
              <w:ind w:left="360"/>
              <w:jc w:val="left"/>
              <w:rPr>
                <w:rFonts w:hint="default" w:ascii="Calibri" w:hAnsi="Calibri" w:cs="Calibri"/>
                <w:color w:val="000000" w:themeColor="text1"/>
                <w:sz w:val="20"/>
                <w:szCs w:val="20"/>
              </w:rPr>
            </w:pPr>
          </w:p>
          <w:p w14:paraId="78469915">
            <w:pPr>
              <w:pStyle w:val="46"/>
              <w:widowControl/>
              <w:numPr>
                <w:ilvl w:val="0"/>
                <w:numId w:val="3"/>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WHO – The basic eye assessment is done by the technician /Vison therapist /Vison Assessor by use of the basic assessment tool {To be developed} (The tool will guide where the Patient goes next; Clinical /Functional Assessment</w:t>
            </w:r>
          </w:p>
          <w:p w14:paraId="76D2040A">
            <w:pPr>
              <w:pStyle w:val="46"/>
              <w:widowControl/>
              <w:suppressAutoHyphens/>
              <w:spacing w:before="0" w:after="0" w:line="240" w:lineRule="auto"/>
              <w:contextualSpacing/>
              <w:jc w:val="left"/>
              <w:rPr>
                <w:rFonts w:hint="default" w:ascii="Calibri" w:hAnsi="Calibri" w:cs="Calibri"/>
                <w:color w:val="000000" w:themeColor="text1"/>
                <w:sz w:val="20"/>
                <w:szCs w:val="20"/>
              </w:rPr>
            </w:pPr>
          </w:p>
          <w:p w14:paraId="744C9C1F">
            <w:pPr>
              <w:pStyle w:val="46"/>
              <w:widowControl/>
              <w:suppressAutoHyphens/>
              <w:spacing w:before="0" w:after="0" w:line="240" w:lineRule="auto"/>
              <w:contextualSpacing/>
              <w:jc w:val="left"/>
              <w:rPr>
                <w:rFonts w:hint="default" w:ascii="Calibri" w:hAnsi="Calibri" w:cs="Calibri"/>
                <w:color w:val="000000" w:themeColor="text1"/>
                <w:sz w:val="20"/>
                <w:szCs w:val="20"/>
              </w:rPr>
            </w:pPr>
          </w:p>
          <w:p w14:paraId="0CB0F652">
            <w:pPr>
              <w:pStyle w:val="46"/>
              <w:widowControl/>
              <w:numPr>
                <w:ilvl w:val="0"/>
                <w:numId w:val="4"/>
              </w:numPr>
              <w:suppressAutoHyphens/>
              <w:spacing w:before="0" w:after="0" w:line="240" w:lineRule="auto"/>
              <w:contextualSpacing/>
              <w:jc w:val="left"/>
              <w:rPr>
                <w:rFonts w:hint="default" w:ascii="Calibri" w:hAnsi="Calibri" w:cs="Calibri"/>
                <w:b/>
                <w:bCs/>
                <w:color w:val="000000" w:themeColor="text1"/>
                <w:sz w:val="20"/>
                <w:szCs w:val="20"/>
              </w:rPr>
            </w:pPr>
            <w:r>
              <w:rPr>
                <w:rFonts w:hint="default" w:ascii="Calibri" w:hAnsi="Calibri" w:eastAsia="Aptos" w:cs="Calibri"/>
                <w:b/>
                <w:bCs/>
                <w:color w:val="000000" w:themeColor="text1"/>
                <w:kern w:val="2"/>
                <w:sz w:val="20"/>
                <w:szCs w:val="20"/>
                <w:lang w:val="en-US" w:eastAsia="en-US" w:bidi="ar-SA"/>
              </w:rPr>
              <w:t>Clinical Assessment</w:t>
            </w:r>
          </w:p>
          <w:p w14:paraId="2ADA2D2C">
            <w:pPr>
              <w:pStyle w:val="46"/>
              <w:widowControl/>
              <w:suppressAutoHyphens/>
              <w:spacing w:before="0" w:after="0" w:line="240" w:lineRule="auto"/>
              <w:contextualSpacing/>
              <w:jc w:val="left"/>
              <w:rPr>
                <w:rFonts w:hint="default" w:ascii="Calibri" w:hAnsi="Calibri" w:cs="Calibri"/>
                <w:color w:val="000000" w:themeColor="text1"/>
                <w:sz w:val="20"/>
                <w:szCs w:val="20"/>
              </w:rPr>
            </w:pPr>
          </w:p>
          <w:p w14:paraId="4737472A">
            <w:pPr>
              <w:pStyle w:val="46"/>
              <w:widowControl/>
              <w:numPr>
                <w:ilvl w:val="0"/>
                <w:numId w:val="5"/>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WHERE - To be done at the consultation room 2A.</w:t>
            </w:r>
          </w:p>
          <w:p w14:paraId="3588C3DA">
            <w:pPr>
              <w:widowControl/>
              <w:suppressAutoHyphens/>
              <w:spacing w:before="0" w:after="0" w:line="240" w:lineRule="auto"/>
              <w:jc w:val="left"/>
              <w:rPr>
                <w:rFonts w:hint="default" w:ascii="Calibri" w:hAnsi="Calibri" w:cs="Calibri"/>
                <w:color w:val="000000" w:themeColor="text1"/>
                <w:sz w:val="20"/>
                <w:szCs w:val="20"/>
              </w:rPr>
            </w:pPr>
          </w:p>
          <w:p w14:paraId="474F2B3A">
            <w:pPr>
              <w:pStyle w:val="46"/>
              <w:widowControl/>
              <w:numPr>
                <w:ilvl w:val="0"/>
                <w:numId w:val="5"/>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WHO - This will be done by Optometrist/OCO/OPhthamologist by use of the clinical assessment tool. {To be developed} (The tool will guide where the Patient goes next; For optical or medical intervention)</w:t>
            </w:r>
          </w:p>
          <w:p w14:paraId="563C6CAC">
            <w:pPr>
              <w:pStyle w:val="46"/>
              <w:widowControl/>
              <w:numPr>
                <w:ilvl w:val="0"/>
                <w:numId w:val="6"/>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Patient gets a prescription for medical/Optical service or referral</w:t>
            </w:r>
          </w:p>
          <w:p w14:paraId="743855F6">
            <w:pPr>
              <w:pStyle w:val="46"/>
              <w:widowControl/>
              <w:numPr>
                <w:ilvl w:val="0"/>
                <w:numId w:val="4"/>
              </w:numPr>
              <w:suppressAutoHyphens/>
              <w:spacing w:before="0" w:after="0" w:line="240" w:lineRule="auto"/>
              <w:contextualSpacing/>
              <w:jc w:val="left"/>
              <w:rPr>
                <w:rFonts w:hint="default" w:ascii="Calibri" w:hAnsi="Calibri" w:cs="Calibri"/>
                <w:b/>
                <w:bCs/>
                <w:color w:val="000000" w:themeColor="text1"/>
                <w:sz w:val="20"/>
                <w:szCs w:val="20"/>
              </w:rPr>
            </w:pPr>
            <w:r>
              <w:rPr>
                <w:rFonts w:hint="default" w:ascii="Calibri" w:hAnsi="Calibri" w:eastAsia="Aptos" w:cs="Calibri"/>
                <w:b/>
                <w:bCs/>
                <w:color w:val="000000" w:themeColor="text1"/>
                <w:kern w:val="2"/>
                <w:sz w:val="20"/>
                <w:szCs w:val="20"/>
                <w:lang w:val="en-US" w:eastAsia="en-US" w:bidi="ar-SA"/>
              </w:rPr>
              <w:t>Functional Educational assessment</w:t>
            </w:r>
          </w:p>
          <w:p w14:paraId="0A033898">
            <w:pPr>
              <w:pStyle w:val="46"/>
              <w:widowControl/>
              <w:numPr>
                <w:ilvl w:val="0"/>
                <w:numId w:val="7"/>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WHERE -To done at the consultation room 2B</w:t>
            </w:r>
          </w:p>
          <w:p w14:paraId="6E38B6E2">
            <w:pPr>
              <w:pStyle w:val="46"/>
              <w:widowControl/>
              <w:numPr>
                <w:ilvl w:val="0"/>
                <w:numId w:val="7"/>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WHO-Done by the Educational assessor by use of the Functional assessment tool (The tool will guide where the patient goes next; Referred Internally or Externally or Get educational report)</w:t>
            </w:r>
          </w:p>
          <w:p w14:paraId="5E52F996">
            <w:pPr>
              <w:widowControl/>
              <w:suppressAutoHyphens/>
              <w:spacing w:before="0" w:after="0" w:line="240" w:lineRule="auto"/>
              <w:jc w:val="left"/>
              <w:rPr>
                <w:rFonts w:hint="default" w:ascii="Calibri" w:hAnsi="Calibri" w:cs="Calibri"/>
                <w:color w:val="000000" w:themeColor="text1"/>
                <w:sz w:val="20"/>
                <w:szCs w:val="20"/>
              </w:rPr>
            </w:pPr>
          </w:p>
          <w:p w14:paraId="4ECF1896">
            <w:pPr>
              <w:pStyle w:val="46"/>
              <w:widowControl/>
              <w:numPr>
                <w:ilvl w:val="0"/>
                <w:numId w:val="6"/>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Internal Referrals</w:t>
            </w:r>
          </w:p>
          <w:p w14:paraId="2F4B1226">
            <w:pPr>
              <w:pStyle w:val="46"/>
              <w:widowControl/>
              <w:numPr>
                <w:ilvl w:val="0"/>
                <w:numId w:val="8"/>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Referred to other domains</w:t>
            </w:r>
          </w:p>
          <w:p w14:paraId="551C7900">
            <w:pPr>
              <w:pStyle w:val="46"/>
              <w:widowControl/>
              <w:numPr>
                <w:ilvl w:val="0"/>
                <w:numId w:val="8"/>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Pharmacy</w:t>
            </w:r>
          </w:p>
          <w:p w14:paraId="02CB753B">
            <w:pPr>
              <w:pStyle w:val="46"/>
              <w:widowControl/>
              <w:numPr>
                <w:ilvl w:val="0"/>
                <w:numId w:val="6"/>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External referral (school placement or other KISE satellite centers)</w:t>
            </w:r>
          </w:p>
          <w:p w14:paraId="1800ACE6">
            <w:pPr>
              <w:pStyle w:val="46"/>
              <w:widowControl/>
              <w:numPr>
                <w:ilvl w:val="0"/>
                <w:numId w:val="9"/>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For school placement</w:t>
            </w:r>
          </w:p>
          <w:p w14:paraId="3A80DD51">
            <w:pPr>
              <w:pStyle w:val="46"/>
              <w:widowControl/>
              <w:numPr>
                <w:ilvl w:val="0"/>
                <w:numId w:val="9"/>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For further medical assessment and interventions</w:t>
            </w:r>
          </w:p>
          <w:p w14:paraId="2B084853">
            <w:pPr>
              <w:widowControl/>
              <w:suppressAutoHyphens/>
              <w:spacing w:before="0" w:after="0" w:line="240" w:lineRule="auto"/>
              <w:jc w:val="left"/>
              <w:rPr>
                <w:rFonts w:hint="default" w:ascii="Calibri" w:hAnsi="Calibri" w:cs="Calibri"/>
                <w:color w:val="000000" w:themeColor="text1"/>
                <w:sz w:val="20"/>
                <w:szCs w:val="20"/>
              </w:rPr>
            </w:pPr>
          </w:p>
        </w:tc>
      </w:tr>
      <w:tr w14:paraId="23A8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5" w:type="dxa"/>
          </w:tcPr>
          <w:p w14:paraId="34AA22DC">
            <w:pPr>
              <w:widowControl/>
              <w:suppressAutoHyphens/>
              <w:spacing w:before="0" w:after="0" w:line="240" w:lineRule="auto"/>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C</w:t>
            </w:r>
            <w:r>
              <w:rPr>
                <w:rFonts w:hint="default" w:ascii="Calibri" w:hAnsi="Calibri" w:eastAsia="Aptos" w:cs="Calibri"/>
                <w:b/>
                <w:bCs/>
                <w:color w:val="000000" w:themeColor="text1"/>
                <w:kern w:val="2"/>
                <w:sz w:val="20"/>
                <w:szCs w:val="20"/>
                <w:lang w:val="en-US" w:eastAsia="en-US" w:bidi="ar-SA"/>
              </w:rPr>
              <w:t>. Optical/Medical Intervention</w:t>
            </w:r>
          </w:p>
          <w:p w14:paraId="6DE65F54">
            <w:pPr>
              <w:widowControl/>
              <w:suppressAutoHyphens/>
              <w:spacing w:before="0" w:after="0" w:line="240" w:lineRule="auto"/>
              <w:jc w:val="left"/>
              <w:rPr>
                <w:rFonts w:hint="default" w:ascii="Calibri" w:hAnsi="Calibri" w:cs="Calibri"/>
                <w:b/>
                <w:bCs/>
                <w:color w:val="156082" w:themeColor="accent1"/>
                <w:sz w:val="20"/>
                <w:szCs w:val="20"/>
              </w:rPr>
            </w:pPr>
            <w:r>
              <w:rPr>
                <w:rFonts w:hint="default" w:ascii="Calibri" w:hAnsi="Calibri" w:eastAsia="Aptos" w:cs="Calibri"/>
                <w:b/>
                <w:bCs/>
                <w:color w:val="156082" w:themeColor="accent1"/>
                <w:kern w:val="2"/>
                <w:sz w:val="20"/>
                <w:szCs w:val="20"/>
                <w:lang w:val="en-US" w:eastAsia="en-US" w:bidi="ar-SA"/>
              </w:rPr>
              <w:t xml:space="preserve"> 1. Optical service</w:t>
            </w:r>
          </w:p>
          <w:p w14:paraId="33A79FA2">
            <w:pPr>
              <w:pStyle w:val="46"/>
              <w:widowControl/>
              <w:numPr>
                <w:ilvl w:val="0"/>
                <w:numId w:val="10"/>
              </w:numPr>
              <w:suppressAutoHyphens/>
              <w:spacing w:before="0" w:after="0" w:line="240" w:lineRule="auto"/>
              <w:contextualSpacing/>
              <w:jc w:val="left"/>
              <w:rPr>
                <w:rFonts w:hint="default" w:ascii="Calibri" w:hAnsi="Calibri" w:cs="Calibri"/>
                <w:b/>
                <w:bCs/>
                <w:color w:val="156082" w:themeColor="accent1"/>
                <w:sz w:val="20"/>
                <w:szCs w:val="20"/>
              </w:rPr>
            </w:pPr>
            <w:r>
              <w:rPr>
                <w:rFonts w:hint="default" w:ascii="Calibri" w:hAnsi="Calibri" w:eastAsia="Aptos" w:cs="Calibri"/>
                <w:b/>
                <w:bCs/>
                <w:color w:val="156082" w:themeColor="accent1"/>
                <w:kern w:val="2"/>
                <w:sz w:val="20"/>
                <w:szCs w:val="20"/>
                <w:lang w:val="en-US" w:eastAsia="en-US" w:bidi="ar-SA"/>
              </w:rPr>
              <w:t>WHERE -Dispensing room</w:t>
            </w:r>
          </w:p>
          <w:p w14:paraId="1253121C">
            <w:pPr>
              <w:pStyle w:val="46"/>
              <w:widowControl/>
              <w:numPr>
                <w:ilvl w:val="0"/>
                <w:numId w:val="11"/>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The client chooses the frame by guidance of the Optical Dispenser</w:t>
            </w:r>
          </w:p>
          <w:p w14:paraId="5CA97B0E">
            <w:pPr>
              <w:pStyle w:val="46"/>
              <w:widowControl/>
              <w:numPr>
                <w:ilvl w:val="0"/>
                <w:numId w:val="10"/>
              </w:numPr>
              <w:suppressAutoHyphens/>
              <w:spacing w:before="0" w:after="0" w:line="240" w:lineRule="auto"/>
              <w:contextualSpacing/>
              <w:jc w:val="left"/>
              <w:rPr>
                <w:rFonts w:hint="default" w:ascii="Calibri" w:hAnsi="Calibri" w:cs="Calibri"/>
                <w:b/>
                <w:bCs/>
                <w:color w:val="156082" w:themeColor="accent1"/>
                <w:sz w:val="20"/>
                <w:szCs w:val="20"/>
              </w:rPr>
            </w:pPr>
            <w:r>
              <w:rPr>
                <w:rFonts w:hint="default" w:ascii="Calibri" w:hAnsi="Calibri" w:eastAsia="Aptos" w:cs="Calibri"/>
                <w:b/>
                <w:bCs/>
                <w:color w:val="156082" w:themeColor="accent1"/>
                <w:kern w:val="2"/>
                <w:sz w:val="20"/>
                <w:szCs w:val="20"/>
                <w:lang w:val="en-US" w:eastAsia="en-US" w:bidi="ar-SA"/>
              </w:rPr>
              <w:t>Billing</w:t>
            </w:r>
          </w:p>
          <w:p w14:paraId="0AAC0128">
            <w:pPr>
              <w:pStyle w:val="46"/>
              <w:widowControl/>
              <w:numPr>
                <w:ilvl w:val="0"/>
                <w:numId w:val="11"/>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Gets the total cost of both the prescription lenses and Frame</w:t>
            </w:r>
          </w:p>
          <w:p w14:paraId="764AFFDD">
            <w:pPr>
              <w:pStyle w:val="46"/>
              <w:widowControl/>
              <w:numPr>
                <w:ilvl w:val="0"/>
                <w:numId w:val="11"/>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Payment is done.</w:t>
            </w:r>
          </w:p>
          <w:p w14:paraId="62A384E7">
            <w:pPr>
              <w:pStyle w:val="46"/>
              <w:widowControl/>
              <w:numPr>
                <w:ilvl w:val="0"/>
                <w:numId w:val="11"/>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After confirmation of payment the order is send to the workshop</w:t>
            </w:r>
          </w:p>
          <w:p w14:paraId="0E306679">
            <w:pPr>
              <w:pStyle w:val="46"/>
              <w:widowControl/>
              <w:numPr>
                <w:ilvl w:val="0"/>
                <w:numId w:val="10"/>
              </w:numPr>
              <w:suppressAutoHyphens/>
              <w:spacing w:before="0" w:after="0" w:line="240" w:lineRule="auto"/>
              <w:contextualSpacing/>
              <w:jc w:val="left"/>
              <w:rPr>
                <w:rFonts w:hint="default" w:ascii="Calibri" w:hAnsi="Calibri" w:cs="Calibri"/>
                <w:b/>
                <w:bCs/>
                <w:color w:val="156082" w:themeColor="accent1"/>
                <w:sz w:val="20"/>
                <w:szCs w:val="20"/>
              </w:rPr>
            </w:pPr>
            <w:r>
              <w:rPr>
                <w:rFonts w:hint="default" w:ascii="Calibri" w:hAnsi="Calibri" w:eastAsia="Aptos" w:cs="Calibri"/>
                <w:b/>
                <w:bCs/>
                <w:color w:val="156082" w:themeColor="accent1"/>
                <w:kern w:val="2"/>
                <w:sz w:val="20"/>
                <w:szCs w:val="20"/>
                <w:lang w:val="en-US" w:eastAsia="en-US" w:bidi="ar-SA"/>
              </w:rPr>
              <w:t>Waiting bay-</w:t>
            </w:r>
            <w:r>
              <w:rPr>
                <w:rFonts w:hint="default" w:ascii="Calibri" w:hAnsi="Calibri" w:eastAsia="Aptos" w:cs="Calibri"/>
                <w:color w:val="000000" w:themeColor="text1"/>
                <w:kern w:val="2"/>
                <w:sz w:val="20"/>
                <w:szCs w:val="20"/>
                <w:lang w:val="en-US" w:eastAsia="en-US" w:bidi="ar-SA"/>
              </w:rPr>
              <w:t>Client Wait for specs/ Get Booked for picking</w:t>
            </w:r>
          </w:p>
          <w:p w14:paraId="1DE8B79F">
            <w:pPr>
              <w:pStyle w:val="46"/>
              <w:widowControl/>
              <w:numPr>
                <w:ilvl w:val="0"/>
                <w:numId w:val="12"/>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Client waits for the spectacles from the workshop or gets appointment for spectacle picking</w:t>
            </w:r>
          </w:p>
          <w:p w14:paraId="08A35654">
            <w:pPr>
              <w:pStyle w:val="46"/>
              <w:widowControl/>
              <w:numPr>
                <w:ilvl w:val="0"/>
                <w:numId w:val="12"/>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Client receives the spectacles and dispensing service and education administered</w:t>
            </w:r>
          </w:p>
          <w:p w14:paraId="6559994F">
            <w:pPr>
              <w:widowControl/>
              <w:suppressAutoHyphens/>
              <w:spacing w:before="0" w:after="0" w:line="240" w:lineRule="auto"/>
              <w:jc w:val="left"/>
              <w:rPr>
                <w:rFonts w:hint="default" w:ascii="Calibri" w:hAnsi="Calibri" w:cs="Calibri"/>
                <w:b/>
                <w:bCs/>
                <w:color w:val="156082" w:themeColor="accent1"/>
                <w:sz w:val="20"/>
                <w:szCs w:val="20"/>
              </w:rPr>
            </w:pPr>
          </w:p>
        </w:tc>
        <w:tc>
          <w:tcPr>
            <w:tcW w:w="7104" w:type="dxa"/>
          </w:tcPr>
          <w:p w14:paraId="038B8078">
            <w:pPr>
              <w:widowControl/>
              <w:suppressAutoHyphens/>
              <w:spacing w:before="0" w:after="0" w:line="240" w:lineRule="auto"/>
              <w:jc w:val="left"/>
              <w:rPr>
                <w:rFonts w:hint="default" w:ascii="Calibri" w:hAnsi="Calibri" w:cs="Calibri"/>
                <w:b/>
                <w:bCs/>
                <w:color w:val="000000" w:themeColor="text1"/>
                <w:sz w:val="20"/>
                <w:szCs w:val="20"/>
              </w:rPr>
            </w:pPr>
            <w:r>
              <w:rPr>
                <w:rFonts w:hint="default" w:ascii="Calibri" w:hAnsi="Calibri" w:eastAsia="Aptos" w:cs="Calibri"/>
                <w:b/>
                <w:bCs/>
                <w:color w:val="000000" w:themeColor="text1"/>
                <w:kern w:val="2"/>
                <w:sz w:val="20"/>
                <w:szCs w:val="20"/>
                <w:lang w:val="en-US" w:eastAsia="en-US" w:bidi="ar-SA"/>
              </w:rPr>
              <w:t>2.  Medical service</w:t>
            </w:r>
          </w:p>
          <w:p w14:paraId="60137313">
            <w:pPr>
              <w:pStyle w:val="46"/>
              <w:widowControl/>
              <w:numPr>
                <w:ilvl w:val="0"/>
                <w:numId w:val="10"/>
              </w:numPr>
              <w:suppressAutoHyphens/>
              <w:spacing w:before="0" w:after="0" w:line="240" w:lineRule="auto"/>
              <w:contextualSpacing/>
              <w:jc w:val="left"/>
              <w:rPr>
                <w:rFonts w:hint="default" w:ascii="Calibri" w:hAnsi="Calibri" w:cs="Calibri"/>
                <w:b/>
                <w:bCs/>
                <w:color w:val="156082" w:themeColor="accent1"/>
                <w:sz w:val="20"/>
                <w:szCs w:val="20"/>
              </w:rPr>
            </w:pPr>
            <w:r>
              <w:rPr>
                <w:rFonts w:hint="default" w:ascii="Calibri" w:hAnsi="Calibri" w:eastAsia="Aptos" w:cs="Calibri"/>
                <w:b/>
                <w:bCs/>
                <w:color w:val="156082" w:themeColor="accent1"/>
                <w:kern w:val="2"/>
                <w:sz w:val="20"/>
                <w:szCs w:val="20"/>
                <w:lang w:val="en-US" w:eastAsia="en-US" w:bidi="ar-SA"/>
              </w:rPr>
              <w:t>Billing</w:t>
            </w:r>
          </w:p>
          <w:p w14:paraId="1AE6C3BF">
            <w:pPr>
              <w:pStyle w:val="46"/>
              <w:widowControl/>
              <w:numPr>
                <w:ilvl w:val="0"/>
                <w:numId w:val="12"/>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Gets the bill for the medical prescription</w:t>
            </w:r>
          </w:p>
          <w:p w14:paraId="47DFE7E3">
            <w:pPr>
              <w:pStyle w:val="46"/>
              <w:widowControl/>
              <w:numPr>
                <w:ilvl w:val="0"/>
                <w:numId w:val="12"/>
              </w:numPr>
              <w:suppressAutoHyphens/>
              <w:spacing w:before="0" w:after="0" w:line="240" w:lineRule="auto"/>
              <w:contextualSpacing/>
              <w:jc w:val="left"/>
              <w:rPr>
                <w:rFonts w:hint="default" w:ascii="Calibri" w:hAnsi="Calibri" w:cs="Calibri"/>
                <w:color w:val="000000" w:themeColor="text1"/>
                <w:sz w:val="20"/>
                <w:szCs w:val="20"/>
              </w:rPr>
            </w:pPr>
            <w:r>
              <w:rPr>
                <w:rFonts w:hint="default" w:ascii="Calibri" w:hAnsi="Calibri" w:eastAsia="Aptos" w:cs="Calibri"/>
                <w:color w:val="000000" w:themeColor="text1"/>
                <w:kern w:val="2"/>
                <w:sz w:val="20"/>
                <w:szCs w:val="20"/>
                <w:lang w:val="en-US" w:eastAsia="en-US" w:bidi="ar-SA"/>
              </w:rPr>
              <w:t>Payment is done</w:t>
            </w:r>
          </w:p>
          <w:p w14:paraId="453C32FC">
            <w:pPr>
              <w:pStyle w:val="46"/>
              <w:widowControl/>
              <w:suppressAutoHyphens/>
              <w:spacing w:before="0" w:after="0" w:line="240" w:lineRule="auto"/>
              <w:ind w:left="1440"/>
              <w:contextualSpacing/>
              <w:jc w:val="left"/>
              <w:rPr>
                <w:rFonts w:hint="default" w:ascii="Calibri" w:hAnsi="Calibri" w:cs="Calibri"/>
                <w:color w:val="000000" w:themeColor="text1"/>
                <w:sz w:val="20"/>
                <w:szCs w:val="20"/>
              </w:rPr>
            </w:pPr>
          </w:p>
          <w:p w14:paraId="57D78EB0">
            <w:pPr>
              <w:pStyle w:val="46"/>
              <w:widowControl/>
              <w:numPr>
                <w:ilvl w:val="0"/>
                <w:numId w:val="10"/>
              </w:numPr>
              <w:suppressAutoHyphens/>
              <w:spacing w:before="0" w:after="0" w:line="240" w:lineRule="auto"/>
              <w:contextualSpacing/>
              <w:jc w:val="left"/>
              <w:rPr>
                <w:rFonts w:hint="default" w:ascii="Calibri" w:hAnsi="Calibri" w:cs="Calibri"/>
                <w:color w:val="156082" w:themeColor="accent1"/>
                <w:sz w:val="20"/>
                <w:szCs w:val="20"/>
              </w:rPr>
            </w:pPr>
            <w:r>
              <w:rPr>
                <w:rFonts w:hint="default" w:ascii="Calibri" w:hAnsi="Calibri" w:eastAsia="Aptos" w:cs="Calibri"/>
                <w:color w:val="000000" w:themeColor="text1"/>
                <w:kern w:val="2"/>
                <w:sz w:val="20"/>
                <w:szCs w:val="20"/>
                <w:lang w:val="en-US" w:eastAsia="en-US" w:bidi="ar-SA"/>
              </w:rPr>
              <w:t>Collect the drugs from the pharmacy</w:t>
            </w:r>
          </w:p>
        </w:tc>
      </w:tr>
    </w:tbl>
    <w:p w14:paraId="22DBD77C">
      <w:pPr>
        <w:rPr>
          <w:rFonts w:hint="default" w:ascii="Calibri" w:hAnsi="Calibri" w:cs="Calibri"/>
          <w:sz w:val="20"/>
          <w:szCs w:val="20"/>
        </w:rPr>
      </w:pPr>
    </w:p>
    <w:p w14:paraId="22083B4D">
      <w:pPr>
        <w:rPr>
          <w:rFonts w:hint="default" w:ascii="Calibri" w:hAnsi="Calibri" w:cs="Calibri"/>
          <w:sz w:val="20"/>
          <w:szCs w:val="20"/>
        </w:rPr>
      </w:pPr>
    </w:p>
    <w:p w14:paraId="44D5AC10">
      <w:pPr>
        <w:rPr>
          <w:rFonts w:hint="default" w:ascii="Calibri" w:hAnsi="Calibri" w:cs="Calibri"/>
          <w:sz w:val="20"/>
          <w:szCs w:val="20"/>
        </w:rPr>
      </w:pPr>
    </w:p>
    <w:p w14:paraId="1E15998E">
      <w:pPr>
        <w:rPr>
          <w:rFonts w:hint="default" w:ascii="Calibri" w:hAnsi="Calibri" w:cs="Calibri"/>
          <w:sz w:val="20"/>
          <w:szCs w:val="20"/>
        </w:rPr>
      </w:pPr>
    </w:p>
    <w:p w14:paraId="5FBC7019">
      <w:pPr>
        <w:rPr>
          <w:rFonts w:hint="default" w:ascii="Calibri" w:hAnsi="Calibri" w:cs="Calibri"/>
          <w:sz w:val="20"/>
          <w:szCs w:val="20"/>
        </w:rPr>
      </w:pPr>
      <w:r>
        <w:drawing>
          <wp:inline distT="0" distB="0" distL="114300" distR="114300">
            <wp:extent cx="6686550" cy="4311650"/>
            <wp:effectExtent l="0" t="0" r="6350" b="6350"/>
            <wp:docPr id="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6"/>
                    <pic:cNvPicPr>
                      <a:picLocks noChangeAspect="1"/>
                    </pic:cNvPicPr>
                  </pic:nvPicPr>
                  <pic:blipFill>
                    <a:blip r:embed="rId6"/>
                    <a:stretch>
                      <a:fillRect/>
                    </a:stretch>
                  </pic:blipFill>
                  <pic:spPr>
                    <a:xfrm>
                      <a:off x="0" y="0"/>
                      <a:ext cx="6686550" cy="4311650"/>
                    </a:xfrm>
                    <a:prstGeom prst="rect">
                      <a:avLst/>
                    </a:prstGeom>
                    <a:noFill/>
                    <a:ln>
                      <a:noFill/>
                    </a:ln>
                  </pic:spPr>
                </pic:pic>
              </a:graphicData>
            </a:graphic>
          </wp:inline>
        </w:drawing>
      </w:r>
    </w:p>
    <w:p w14:paraId="79873572">
      <w:pPr>
        <w:rPr>
          <w:rFonts w:hint="default" w:ascii="Calibri" w:hAnsi="Calibri" w:cs="Calibri"/>
          <w:b/>
          <w:bCs/>
          <w:sz w:val="20"/>
          <w:szCs w:val="20"/>
        </w:rPr>
      </w:pPr>
    </w:p>
    <w:p w14:paraId="18862AD0">
      <w:pPr>
        <w:rPr>
          <w:rFonts w:hint="default" w:ascii="Calibri" w:hAnsi="Calibri" w:cs="Calibri"/>
          <w:sz w:val="20"/>
          <w:szCs w:val="20"/>
        </w:rPr>
      </w:pPr>
    </w:p>
    <w:p w14:paraId="49DDA63B">
      <w:pPr>
        <w:rPr>
          <w:rFonts w:hint="default" w:ascii="Calibri" w:hAnsi="Calibri" w:cs="Calibri"/>
          <w:sz w:val="20"/>
          <w:szCs w:val="20"/>
        </w:rPr>
      </w:pPr>
    </w:p>
    <w:p w14:paraId="56DE6A10">
      <w:pPr>
        <w:rPr>
          <w:rFonts w:hint="default" w:ascii="Calibri" w:hAnsi="Calibri" w:cs="Calibri"/>
          <w:sz w:val="20"/>
          <w:szCs w:val="20"/>
        </w:rPr>
      </w:pPr>
    </w:p>
    <w:p w14:paraId="0E6C64F2">
      <w:pPr>
        <w:rPr>
          <w:rFonts w:hint="default" w:ascii="Calibri" w:hAnsi="Calibri" w:cs="Calibri"/>
          <w:sz w:val="20"/>
          <w:szCs w:val="20"/>
        </w:rPr>
      </w:pPr>
    </w:p>
    <w:p w14:paraId="24DD54D0">
      <w:pPr>
        <w:rPr>
          <w:rFonts w:hint="default" w:ascii="Calibri" w:hAnsi="Calibri" w:cs="Calibri"/>
          <w:sz w:val="20"/>
          <w:szCs w:val="20"/>
        </w:rPr>
      </w:pPr>
      <w:r>
        <w:rPr>
          <w:b/>
        </w:rPr>
        <mc:AlternateContent>
          <mc:Choice Requires="wps">
            <w:drawing>
              <wp:anchor distT="45720" distB="45720" distL="114300" distR="114300" simplePos="0" relativeHeight="251672576" behindDoc="0" locked="0" layoutInCell="1" allowOverlap="1">
                <wp:simplePos x="0" y="0"/>
                <wp:positionH relativeFrom="column">
                  <wp:posOffset>229870</wp:posOffset>
                </wp:positionH>
                <wp:positionV relativeFrom="paragraph">
                  <wp:posOffset>135255</wp:posOffset>
                </wp:positionV>
                <wp:extent cx="8121650" cy="5542915"/>
                <wp:effectExtent l="4445" t="5080" r="14605" b="14605"/>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654685" y="5406390"/>
                          <a:ext cx="6592570" cy="3715385"/>
                        </a:xfrm>
                        <a:prstGeom prst="rect">
                          <a:avLst/>
                        </a:prstGeom>
                        <a:solidFill>
                          <a:srgbClr val="FFFFFF"/>
                        </a:solidFill>
                        <a:ln w="9525">
                          <a:solidFill>
                            <a:srgbClr val="000000"/>
                          </a:solidFill>
                          <a:miter lim="800000"/>
                        </a:ln>
                        <a:effectLst/>
                      </wps:spPr>
                      <wps:txbx>
                        <w:txbxContent>
                          <w:p w14:paraId="42053C62">
                            <w:pPr>
                              <w:rPr>
                                <w:rFonts w:hint="default" w:ascii="Calibri" w:hAnsi="Calibri" w:cs="Calibri"/>
                                <w:b/>
                              </w:rPr>
                            </w:pPr>
                            <w:r>
                              <w:rPr>
                                <w:rFonts w:hint="default" w:ascii="Calibri" w:hAnsi="Calibri" w:cs="Calibri"/>
                                <w:b/>
                              </w:rPr>
                              <w:t>The client flow;</w:t>
                            </w:r>
                          </w:p>
                          <w:p w14:paraId="50857F89">
                            <w:pPr>
                              <w:pStyle w:val="46"/>
                              <w:numPr>
                                <w:ilvl w:val="0"/>
                                <w:numId w:val="13"/>
                              </w:numPr>
                              <w:rPr>
                                <w:rFonts w:hint="default" w:ascii="Calibri" w:hAnsi="Calibri" w:cs="Calibri"/>
                                <w:b/>
                              </w:rPr>
                            </w:pPr>
                            <w:r>
                              <w:rPr>
                                <w:rFonts w:hint="default" w:ascii="Calibri" w:hAnsi="Calibri" w:cs="Calibri"/>
                                <w:b/>
                              </w:rPr>
                              <w:t>Main registration</w:t>
                            </w:r>
                          </w:p>
                          <w:p w14:paraId="573D62B7">
                            <w:pPr>
                              <w:pStyle w:val="46"/>
                              <w:numPr>
                                <w:ilvl w:val="0"/>
                                <w:numId w:val="14"/>
                              </w:numPr>
                              <w:rPr>
                                <w:rFonts w:hint="default" w:ascii="Calibri" w:hAnsi="Calibri" w:cs="Calibri"/>
                              </w:rPr>
                            </w:pPr>
                            <w:r>
                              <w:rPr>
                                <w:rFonts w:hint="default" w:ascii="Calibri" w:hAnsi="Calibri" w:cs="Calibri"/>
                              </w:rPr>
                              <w:t>Customer care personnel requests for the client to display the AT or TCA card. The AT card is for picking assistive devices and TCA or booking card is for the client to get a service which then the client is billed.</w:t>
                            </w:r>
                          </w:p>
                          <w:p w14:paraId="6ECDA46A">
                            <w:pPr>
                              <w:pStyle w:val="46"/>
                              <w:numPr>
                                <w:ilvl w:val="0"/>
                                <w:numId w:val="14"/>
                              </w:numPr>
                              <w:rPr>
                                <w:rFonts w:hint="default" w:ascii="Calibri" w:hAnsi="Calibri" w:cs="Calibri"/>
                              </w:rPr>
                            </w:pPr>
                            <w:r>
                              <w:rPr>
                                <w:rFonts w:hint="default" w:ascii="Calibri" w:hAnsi="Calibri" w:cs="Calibri"/>
                              </w:rPr>
                              <w:t>Details are confirmed and client directed to the vision center customer care desk</w:t>
                            </w:r>
                          </w:p>
                          <w:p w14:paraId="41583003">
                            <w:pPr>
                              <w:pStyle w:val="46"/>
                              <w:numPr>
                                <w:ilvl w:val="0"/>
                                <w:numId w:val="13"/>
                              </w:numPr>
                              <w:rPr>
                                <w:rFonts w:hint="default" w:ascii="Calibri" w:hAnsi="Calibri" w:cs="Calibri"/>
                                <w:b/>
                              </w:rPr>
                            </w:pPr>
                            <w:r>
                              <w:rPr>
                                <w:rFonts w:hint="default" w:ascii="Calibri" w:hAnsi="Calibri" w:cs="Calibri"/>
                                <w:b/>
                              </w:rPr>
                              <w:t>Vision center customer care desk</w:t>
                            </w:r>
                          </w:p>
                          <w:p w14:paraId="2C0F5C39">
                            <w:pPr>
                              <w:pStyle w:val="46"/>
                              <w:numPr>
                                <w:ilvl w:val="0"/>
                                <w:numId w:val="15"/>
                              </w:numPr>
                              <w:rPr>
                                <w:rFonts w:hint="default" w:ascii="Calibri" w:hAnsi="Calibri" w:cs="Calibri"/>
                              </w:rPr>
                            </w:pPr>
                            <w:r>
                              <w:rPr>
                                <w:rFonts w:hint="default" w:ascii="Calibri" w:hAnsi="Calibri" w:cs="Calibri"/>
                              </w:rPr>
                              <w:t>Vision center customer care personnel confirms the availability of the AT devices in the system.</w:t>
                            </w:r>
                          </w:p>
                          <w:p w14:paraId="0B2B6879">
                            <w:pPr>
                              <w:pStyle w:val="46"/>
                              <w:numPr>
                                <w:ilvl w:val="0"/>
                                <w:numId w:val="15"/>
                              </w:numPr>
                              <w:rPr>
                                <w:rFonts w:hint="default" w:ascii="Calibri" w:hAnsi="Calibri" w:cs="Calibri"/>
                              </w:rPr>
                            </w:pPr>
                            <w:r>
                              <w:rPr>
                                <w:rFonts w:hint="default" w:ascii="Calibri" w:hAnsi="Calibri" w:cs="Calibri"/>
                              </w:rPr>
                              <w:t>If AT device is confirmed to have been delivered or available client directed to the dispensing room.</w:t>
                            </w:r>
                          </w:p>
                          <w:p w14:paraId="331F59B0">
                            <w:pPr>
                              <w:pStyle w:val="46"/>
                              <w:numPr>
                                <w:ilvl w:val="0"/>
                                <w:numId w:val="15"/>
                              </w:numPr>
                              <w:rPr>
                                <w:rFonts w:hint="default" w:ascii="Calibri" w:hAnsi="Calibri" w:cs="Calibri"/>
                              </w:rPr>
                            </w:pPr>
                            <w:r>
                              <w:rPr>
                                <w:rFonts w:hint="default" w:ascii="Calibri" w:hAnsi="Calibri" w:cs="Calibri"/>
                              </w:rPr>
                              <w:t>If AT devices are not available or not yet delivered a confirmation date is given and fed into the system and indicated on the AT card.</w:t>
                            </w:r>
                          </w:p>
                          <w:p w14:paraId="1E12A70B">
                            <w:pPr>
                              <w:pStyle w:val="46"/>
                              <w:numPr>
                                <w:ilvl w:val="0"/>
                                <w:numId w:val="13"/>
                              </w:numPr>
                              <w:rPr>
                                <w:rFonts w:hint="default" w:ascii="Calibri" w:hAnsi="Calibri" w:cs="Calibri"/>
                                <w:b/>
                              </w:rPr>
                            </w:pPr>
                            <w:r>
                              <w:rPr>
                                <w:rFonts w:hint="default" w:ascii="Calibri" w:hAnsi="Calibri" w:cs="Calibri"/>
                                <w:b/>
                              </w:rPr>
                              <w:t>Dispensing room</w:t>
                            </w:r>
                          </w:p>
                          <w:p w14:paraId="53A13B52">
                            <w:pPr>
                              <w:pStyle w:val="46"/>
                              <w:numPr>
                                <w:ilvl w:val="0"/>
                                <w:numId w:val="16"/>
                              </w:numPr>
                              <w:rPr>
                                <w:rFonts w:hint="default" w:ascii="Calibri" w:hAnsi="Calibri" w:cs="Calibri"/>
                              </w:rPr>
                            </w:pPr>
                            <w:r>
                              <w:rPr>
                                <w:rFonts w:hint="default" w:ascii="Calibri" w:hAnsi="Calibri" w:cs="Calibri"/>
                              </w:rPr>
                              <w:t>Client is assessed with the AT device. If not appropriate the client specific needs the client is queued for a secondary review. If the AT device is confirmed to be appropriate the client is given a follow up date and directed to the customer care desk for payment.</w:t>
                            </w:r>
                          </w:p>
                          <w:p w14:paraId="5FE7A98D">
                            <w:pPr>
                              <w:pStyle w:val="46"/>
                              <w:numPr>
                                <w:ilvl w:val="0"/>
                                <w:numId w:val="13"/>
                              </w:numPr>
                              <w:rPr>
                                <w:rFonts w:hint="default" w:ascii="Calibri" w:hAnsi="Calibri" w:cs="Calibri"/>
                                <w:b/>
                              </w:rPr>
                            </w:pPr>
                            <w:r>
                              <w:rPr>
                                <w:rFonts w:hint="default" w:ascii="Calibri" w:hAnsi="Calibri" w:cs="Calibri"/>
                                <w:b/>
                              </w:rPr>
                              <w:t>Payment</w:t>
                            </w:r>
                          </w:p>
                          <w:p w14:paraId="2F600C93">
                            <w:pPr>
                              <w:pStyle w:val="46"/>
                              <w:numPr>
                                <w:ilvl w:val="0"/>
                                <w:numId w:val="17"/>
                              </w:numPr>
                              <w:rPr>
                                <w:rFonts w:hint="default" w:ascii="Calibri" w:hAnsi="Calibri" w:cs="Calibri"/>
                              </w:rPr>
                            </w:pPr>
                            <w:r>
                              <w:rPr>
                                <w:rFonts w:hint="default" w:ascii="Calibri" w:hAnsi="Calibri" w:cs="Calibri"/>
                              </w:rPr>
                              <w:t>The customer care personnel confirm the cost of the AT device and once payment is made a receipt is given as proof of payment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8.1pt;margin-top:10.65pt;height:436.45pt;width:639.5pt;mso-wrap-distance-bottom:3.6pt;mso-wrap-distance-left:9pt;mso-wrap-distance-right:9pt;mso-wrap-distance-top:3.6pt;z-index:251672576;mso-width-relative:page;mso-height-relative:page;" fillcolor="#FFFFFF" filled="t" stroked="t" coordsize="21600,21600" o:gfxdata="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&#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5bpJ6tkAAAAKAQAADwAAAAAAAAABACAAAAAiAAAAZHJz&#10;L2Rvd25yZXYueG1sUEsBAhQAFAAAAAgAh07iQEyjjnI8AgAAlgQAAA4AAAAAAAAAAQAgAAAAKAEA&#10;AGRycy9lMm9Eb2MueG1sUEsFBgAAAAAGAAYAWQEAANYFAAAAAA==&#10;">
                <v:fill on="t" focussize="0,0"/>
                <v:stroke color="#000000" miterlimit="8" joinstyle="miter"/>
                <v:imagedata o:title=""/>
                <o:lock v:ext="edit" aspectratio="f"/>
                <v:textbox>
                  <w:txbxContent>
                    <w:p w14:paraId="42053C62">
                      <w:pPr>
                        <w:rPr>
                          <w:rFonts w:hint="default" w:ascii="Calibri" w:hAnsi="Calibri" w:cs="Calibri"/>
                          <w:b/>
                        </w:rPr>
                      </w:pPr>
                      <w:r>
                        <w:rPr>
                          <w:rFonts w:hint="default" w:ascii="Calibri" w:hAnsi="Calibri" w:cs="Calibri"/>
                          <w:b/>
                        </w:rPr>
                        <w:t>The client flow;</w:t>
                      </w:r>
                    </w:p>
                    <w:p w14:paraId="50857F89">
                      <w:pPr>
                        <w:pStyle w:val="46"/>
                        <w:numPr>
                          <w:ilvl w:val="0"/>
                          <w:numId w:val="13"/>
                        </w:numPr>
                        <w:rPr>
                          <w:rFonts w:hint="default" w:ascii="Calibri" w:hAnsi="Calibri" w:cs="Calibri"/>
                          <w:b/>
                        </w:rPr>
                      </w:pPr>
                      <w:r>
                        <w:rPr>
                          <w:rFonts w:hint="default" w:ascii="Calibri" w:hAnsi="Calibri" w:cs="Calibri"/>
                          <w:b/>
                        </w:rPr>
                        <w:t>Main registration</w:t>
                      </w:r>
                    </w:p>
                    <w:p w14:paraId="573D62B7">
                      <w:pPr>
                        <w:pStyle w:val="46"/>
                        <w:numPr>
                          <w:ilvl w:val="0"/>
                          <w:numId w:val="14"/>
                        </w:numPr>
                        <w:rPr>
                          <w:rFonts w:hint="default" w:ascii="Calibri" w:hAnsi="Calibri" w:cs="Calibri"/>
                        </w:rPr>
                      </w:pPr>
                      <w:r>
                        <w:rPr>
                          <w:rFonts w:hint="default" w:ascii="Calibri" w:hAnsi="Calibri" w:cs="Calibri"/>
                        </w:rPr>
                        <w:t>Customer care personnel requests for the client to display the AT or TCA card. The AT card is for picking assistive devices and TCA or booking card is for the client to get a service which then the client is billed.</w:t>
                      </w:r>
                    </w:p>
                    <w:p w14:paraId="6ECDA46A">
                      <w:pPr>
                        <w:pStyle w:val="46"/>
                        <w:numPr>
                          <w:ilvl w:val="0"/>
                          <w:numId w:val="14"/>
                        </w:numPr>
                        <w:rPr>
                          <w:rFonts w:hint="default" w:ascii="Calibri" w:hAnsi="Calibri" w:cs="Calibri"/>
                        </w:rPr>
                      </w:pPr>
                      <w:r>
                        <w:rPr>
                          <w:rFonts w:hint="default" w:ascii="Calibri" w:hAnsi="Calibri" w:cs="Calibri"/>
                        </w:rPr>
                        <w:t>Details are confirmed and client directed to the vision center customer care desk</w:t>
                      </w:r>
                    </w:p>
                    <w:p w14:paraId="41583003">
                      <w:pPr>
                        <w:pStyle w:val="46"/>
                        <w:numPr>
                          <w:ilvl w:val="0"/>
                          <w:numId w:val="13"/>
                        </w:numPr>
                        <w:rPr>
                          <w:rFonts w:hint="default" w:ascii="Calibri" w:hAnsi="Calibri" w:cs="Calibri"/>
                          <w:b/>
                        </w:rPr>
                      </w:pPr>
                      <w:r>
                        <w:rPr>
                          <w:rFonts w:hint="default" w:ascii="Calibri" w:hAnsi="Calibri" w:cs="Calibri"/>
                          <w:b/>
                        </w:rPr>
                        <w:t>Vision center customer care desk</w:t>
                      </w:r>
                    </w:p>
                    <w:p w14:paraId="2C0F5C39">
                      <w:pPr>
                        <w:pStyle w:val="46"/>
                        <w:numPr>
                          <w:ilvl w:val="0"/>
                          <w:numId w:val="15"/>
                        </w:numPr>
                        <w:rPr>
                          <w:rFonts w:hint="default" w:ascii="Calibri" w:hAnsi="Calibri" w:cs="Calibri"/>
                        </w:rPr>
                      </w:pPr>
                      <w:r>
                        <w:rPr>
                          <w:rFonts w:hint="default" w:ascii="Calibri" w:hAnsi="Calibri" w:cs="Calibri"/>
                        </w:rPr>
                        <w:t>Vision center customer care personnel confirms the availability of the AT devices in the system.</w:t>
                      </w:r>
                    </w:p>
                    <w:p w14:paraId="0B2B6879">
                      <w:pPr>
                        <w:pStyle w:val="46"/>
                        <w:numPr>
                          <w:ilvl w:val="0"/>
                          <w:numId w:val="15"/>
                        </w:numPr>
                        <w:rPr>
                          <w:rFonts w:hint="default" w:ascii="Calibri" w:hAnsi="Calibri" w:cs="Calibri"/>
                        </w:rPr>
                      </w:pPr>
                      <w:r>
                        <w:rPr>
                          <w:rFonts w:hint="default" w:ascii="Calibri" w:hAnsi="Calibri" w:cs="Calibri"/>
                        </w:rPr>
                        <w:t>If AT device is confirmed to have been delivered or available client directed to the dispensing room.</w:t>
                      </w:r>
                    </w:p>
                    <w:p w14:paraId="331F59B0">
                      <w:pPr>
                        <w:pStyle w:val="46"/>
                        <w:numPr>
                          <w:ilvl w:val="0"/>
                          <w:numId w:val="15"/>
                        </w:numPr>
                        <w:rPr>
                          <w:rFonts w:hint="default" w:ascii="Calibri" w:hAnsi="Calibri" w:cs="Calibri"/>
                        </w:rPr>
                      </w:pPr>
                      <w:r>
                        <w:rPr>
                          <w:rFonts w:hint="default" w:ascii="Calibri" w:hAnsi="Calibri" w:cs="Calibri"/>
                        </w:rPr>
                        <w:t>If AT devices are not available or not yet delivered a confirmation date is given and fed into the system and indicated on the AT card.</w:t>
                      </w:r>
                    </w:p>
                    <w:p w14:paraId="1E12A70B">
                      <w:pPr>
                        <w:pStyle w:val="46"/>
                        <w:numPr>
                          <w:ilvl w:val="0"/>
                          <w:numId w:val="13"/>
                        </w:numPr>
                        <w:rPr>
                          <w:rFonts w:hint="default" w:ascii="Calibri" w:hAnsi="Calibri" w:cs="Calibri"/>
                          <w:b/>
                        </w:rPr>
                      </w:pPr>
                      <w:r>
                        <w:rPr>
                          <w:rFonts w:hint="default" w:ascii="Calibri" w:hAnsi="Calibri" w:cs="Calibri"/>
                          <w:b/>
                        </w:rPr>
                        <w:t>Dispensing room</w:t>
                      </w:r>
                    </w:p>
                    <w:p w14:paraId="53A13B52">
                      <w:pPr>
                        <w:pStyle w:val="46"/>
                        <w:numPr>
                          <w:ilvl w:val="0"/>
                          <w:numId w:val="16"/>
                        </w:numPr>
                        <w:rPr>
                          <w:rFonts w:hint="default" w:ascii="Calibri" w:hAnsi="Calibri" w:cs="Calibri"/>
                        </w:rPr>
                      </w:pPr>
                      <w:r>
                        <w:rPr>
                          <w:rFonts w:hint="default" w:ascii="Calibri" w:hAnsi="Calibri" w:cs="Calibri"/>
                        </w:rPr>
                        <w:t>Client is assessed with the AT device. If not appropriate the client specific needs the client is queued for a secondary review. If the AT device is confirmed to be appropriate the client is given a follow up date and directed to the customer care desk for payment.</w:t>
                      </w:r>
                    </w:p>
                    <w:p w14:paraId="5FE7A98D">
                      <w:pPr>
                        <w:pStyle w:val="46"/>
                        <w:numPr>
                          <w:ilvl w:val="0"/>
                          <w:numId w:val="13"/>
                        </w:numPr>
                        <w:rPr>
                          <w:rFonts w:hint="default" w:ascii="Calibri" w:hAnsi="Calibri" w:cs="Calibri"/>
                          <w:b/>
                        </w:rPr>
                      </w:pPr>
                      <w:r>
                        <w:rPr>
                          <w:rFonts w:hint="default" w:ascii="Calibri" w:hAnsi="Calibri" w:cs="Calibri"/>
                          <w:b/>
                        </w:rPr>
                        <w:t>Payment</w:t>
                      </w:r>
                    </w:p>
                    <w:p w14:paraId="2F600C93">
                      <w:pPr>
                        <w:pStyle w:val="46"/>
                        <w:numPr>
                          <w:ilvl w:val="0"/>
                          <w:numId w:val="17"/>
                        </w:numPr>
                        <w:rPr>
                          <w:rFonts w:hint="default" w:ascii="Calibri" w:hAnsi="Calibri" w:cs="Calibri"/>
                        </w:rPr>
                      </w:pPr>
                      <w:r>
                        <w:rPr>
                          <w:rFonts w:hint="default" w:ascii="Calibri" w:hAnsi="Calibri" w:cs="Calibri"/>
                        </w:rPr>
                        <w:t>The customer care personnel confirm the cost of the AT device and once payment is made a receipt is given as proof of payment</w:t>
                      </w:r>
                    </w:p>
                  </w:txbxContent>
                </v:textbox>
                <w10:wrap type="square"/>
              </v:shape>
            </w:pict>
          </mc:Fallback>
        </mc:AlternateContent>
      </w:r>
    </w:p>
    <w:p w14:paraId="21D1FCD0">
      <w:pPr>
        <w:rPr>
          <w:rFonts w:hint="default" w:ascii="Calibri" w:hAnsi="Calibri" w:cs="Calibri"/>
          <w:sz w:val="20"/>
          <w:szCs w:val="20"/>
        </w:rPr>
      </w:pPr>
    </w:p>
    <w:p w14:paraId="59165B15">
      <w:pPr>
        <w:rPr>
          <w:rFonts w:hint="default" w:ascii="Calibri" w:hAnsi="Calibri" w:cs="Calibri"/>
          <w:sz w:val="20"/>
          <w:szCs w:val="20"/>
        </w:rPr>
      </w:pPr>
    </w:p>
    <w:p w14:paraId="739A0B71">
      <w:pPr>
        <w:rPr>
          <w:rFonts w:hint="default" w:ascii="Calibri" w:hAnsi="Calibri" w:cs="Calibri"/>
          <w:sz w:val="20"/>
          <w:szCs w:val="20"/>
        </w:rPr>
      </w:pPr>
    </w:p>
    <w:p w14:paraId="0821FA55">
      <w:pPr>
        <w:rPr>
          <w:rFonts w:hint="default" w:ascii="Calibri" w:hAnsi="Calibri" w:cs="Calibri"/>
          <w:sz w:val="20"/>
          <w:szCs w:val="20"/>
        </w:rPr>
      </w:pPr>
    </w:p>
    <w:p w14:paraId="49357B8A">
      <w:pPr>
        <w:rPr>
          <w:rFonts w:hint="default" w:ascii="Calibri" w:hAnsi="Calibri" w:cs="Calibri"/>
          <w:sz w:val="20"/>
          <w:szCs w:val="20"/>
        </w:rPr>
      </w:pPr>
    </w:p>
    <w:p w14:paraId="5BFD9F3A">
      <w:pPr>
        <w:rPr>
          <w:rFonts w:hint="default" w:ascii="Calibri" w:hAnsi="Calibri" w:cs="Calibri"/>
          <w:sz w:val="20"/>
          <w:szCs w:val="20"/>
        </w:rPr>
      </w:pPr>
    </w:p>
    <w:p w14:paraId="38E78157">
      <w:pPr>
        <w:rPr>
          <w:rFonts w:hint="default" w:ascii="Calibri" w:hAnsi="Calibri" w:cs="Calibri"/>
          <w:sz w:val="20"/>
          <w:szCs w:val="20"/>
        </w:rPr>
      </w:pPr>
    </w:p>
    <w:p w14:paraId="7272EA4A">
      <w:pPr>
        <w:rPr>
          <w:rFonts w:hint="default" w:ascii="Calibri" w:hAnsi="Calibri" w:cs="Calibri"/>
          <w:sz w:val="20"/>
          <w:szCs w:val="20"/>
        </w:rPr>
      </w:pPr>
    </w:p>
    <w:p w14:paraId="68475791">
      <w:pPr>
        <w:rPr>
          <w:rFonts w:hint="default" w:ascii="Calibri" w:hAnsi="Calibri" w:cs="Calibri"/>
          <w:sz w:val="20"/>
          <w:szCs w:val="20"/>
        </w:rPr>
      </w:pPr>
    </w:p>
    <w:p w14:paraId="2A6521FD">
      <w:pPr>
        <w:rPr>
          <w:rFonts w:hint="default" w:ascii="Calibri" w:hAnsi="Calibri" w:cs="Calibri"/>
          <w:sz w:val="20"/>
          <w:szCs w:val="20"/>
        </w:rPr>
      </w:pPr>
    </w:p>
    <w:p w14:paraId="1B587D74">
      <w:pPr>
        <w:rPr>
          <w:rFonts w:hint="default" w:ascii="Calibri" w:hAnsi="Calibri" w:cs="Calibri"/>
          <w:sz w:val="20"/>
          <w:szCs w:val="20"/>
        </w:rPr>
      </w:pPr>
    </w:p>
    <w:p w14:paraId="37A91D07">
      <w:pPr>
        <w:rPr>
          <w:rFonts w:hint="default" w:ascii="Calibri" w:hAnsi="Calibri" w:cs="Calibri"/>
          <w:sz w:val="20"/>
          <w:szCs w:val="20"/>
        </w:rPr>
      </w:pPr>
    </w:p>
    <w:p w14:paraId="240986BA">
      <w:pPr>
        <w:rPr>
          <w:rFonts w:hint="default" w:ascii="Calibri" w:hAnsi="Calibri" w:cs="Calibri"/>
          <w:sz w:val="20"/>
          <w:szCs w:val="20"/>
        </w:rPr>
      </w:pPr>
    </w:p>
    <w:p w14:paraId="6CBFEBB3">
      <w:pPr>
        <w:rPr>
          <w:rFonts w:hint="default" w:ascii="Calibri" w:hAnsi="Calibri" w:cs="Calibri"/>
          <w:sz w:val="20"/>
          <w:szCs w:val="20"/>
        </w:rPr>
      </w:pPr>
    </w:p>
    <w:p w14:paraId="148C2573">
      <w:pPr>
        <w:rPr>
          <w:rFonts w:hint="default" w:ascii="Calibri" w:hAnsi="Calibri" w:cs="Calibri"/>
          <w:sz w:val="20"/>
          <w:szCs w:val="20"/>
        </w:rPr>
      </w:pPr>
    </w:p>
    <w:p w14:paraId="662F9D7D">
      <w:pPr>
        <w:rPr>
          <w:rFonts w:hint="default" w:ascii="Calibri" w:hAnsi="Calibri" w:cs="Calibri"/>
          <w:sz w:val="20"/>
          <w:szCs w:val="20"/>
        </w:rPr>
      </w:pPr>
    </w:p>
    <w:p w14:paraId="2C45BE85">
      <w:pPr>
        <w:rPr>
          <w:rFonts w:hint="default" w:ascii="Calibri" w:hAnsi="Calibri" w:cs="Calibri"/>
          <w:sz w:val="20"/>
          <w:szCs w:val="20"/>
        </w:rPr>
      </w:pPr>
    </w:p>
    <w:p w14:paraId="657699AE">
      <w:pPr>
        <w:rPr>
          <w:rFonts w:hint="default" w:ascii="Calibri" w:hAnsi="Calibri" w:cs="Calibri"/>
          <w:sz w:val="20"/>
          <w:szCs w:val="20"/>
        </w:rPr>
      </w:pPr>
    </w:p>
    <w:p w14:paraId="4ACC155B">
      <w:pPr>
        <w:rPr>
          <w:rFonts w:hint="default" w:ascii="Calibri" w:hAnsi="Calibri" w:cs="Calibri"/>
          <w:sz w:val="20"/>
          <w:szCs w:val="20"/>
        </w:rPr>
      </w:pPr>
    </w:p>
    <w:p w14:paraId="3CAAC54E">
      <w:pPr>
        <w:rPr>
          <w:rFonts w:hint="default" w:ascii="Calibri" w:hAnsi="Calibri" w:cs="Calibri"/>
          <w:sz w:val="20"/>
          <w:szCs w:val="20"/>
        </w:rPr>
      </w:pPr>
    </w:p>
    <w:p w14:paraId="2F047964">
      <w:pPr>
        <w:rPr>
          <w:rFonts w:hint="default" w:ascii="Calibri" w:hAnsi="Calibri" w:cs="Calibri"/>
          <w:sz w:val="20"/>
          <w:szCs w:val="20"/>
        </w:rPr>
      </w:pPr>
    </w:p>
    <w:p w14:paraId="0DA1F9D8">
      <w:pPr>
        <w:rPr>
          <w:rFonts w:hint="default" w:ascii="Calibri" w:hAnsi="Calibri" w:cs="Calibri"/>
          <w:b/>
          <w:bCs/>
        </w:rPr>
      </w:pPr>
      <w:r>
        <w:rPr>
          <w:rFonts w:hint="default" w:ascii="Calibri" w:hAnsi="Calibri" w:cs="Calibri"/>
          <w:b/>
          <w:bCs/>
        </w:rPr>
        <w:t xml:space="preserve">TEMPLATES AND TOOLS </w:t>
      </w:r>
    </w:p>
    <w:p w14:paraId="6135F159">
      <w:pPr>
        <w:rPr>
          <w:rFonts w:hint="default" w:ascii="Calibri" w:hAnsi="Calibri" w:cs="Calibri"/>
          <w:sz w:val="20"/>
          <w:szCs w:val="20"/>
        </w:rPr>
      </w:pPr>
      <w:r>
        <w:rPr>
          <w:rFonts w:hint="default" w:ascii="Calibri" w:hAnsi="Calibri" w:cs="Calibri"/>
          <w:sz w:val="20"/>
          <w:szCs w:val="20"/>
        </w:rPr>
        <mc:AlternateContent>
          <mc:Choice Requires="wps">
            <w:drawing>
              <wp:anchor distT="10160" distB="8890" distL="10160" distR="8890" simplePos="0" relativeHeight="251659264" behindDoc="0" locked="0" layoutInCell="1" allowOverlap="1">
                <wp:simplePos x="0" y="0"/>
                <wp:positionH relativeFrom="column">
                  <wp:posOffset>2696210</wp:posOffset>
                </wp:positionH>
                <wp:positionV relativeFrom="paragraph">
                  <wp:posOffset>165735</wp:posOffset>
                </wp:positionV>
                <wp:extent cx="2110740" cy="467995"/>
                <wp:effectExtent l="8890" t="8890" r="13970" b="18415"/>
                <wp:wrapNone/>
                <wp:docPr id="48" name="Rectangle 46"/>
                <wp:cNvGraphicFramePr/>
                <a:graphic xmlns:a="http://schemas.openxmlformats.org/drawingml/2006/main">
                  <a:graphicData uri="http://schemas.microsoft.com/office/word/2010/wordprocessingShape">
                    <wps:wsp>
                      <wps:cNvSpPr/>
                      <wps:spPr>
                        <a:xfrm>
                          <a:off x="0" y="0"/>
                          <a:ext cx="2110740" cy="467995"/>
                        </a:xfrm>
                        <a:prstGeom prst="rect">
                          <a:avLst/>
                        </a:prstGeom>
                        <a:solidFill>
                          <a:srgbClr val="FF0000"/>
                        </a:solidFill>
                        <a:ln w="18360">
                          <a:solidFill>
                            <a:srgbClr val="4EA72E"/>
                          </a:solidFill>
                        </a:ln>
                      </wps:spPr>
                      <wps:style>
                        <a:lnRef idx="2">
                          <a:schemeClr val="accent6"/>
                        </a:lnRef>
                        <a:fillRef idx="1">
                          <a:schemeClr val="lt1"/>
                        </a:fillRef>
                        <a:effectRef idx="0">
                          <a:schemeClr val="accent6"/>
                        </a:effectRef>
                        <a:fontRef idx="minor"/>
                      </wps:style>
                      <wps:txbx>
                        <w:txbxContent>
                          <w:p w14:paraId="36F5985B">
                            <w:pPr>
                              <w:pStyle w:val="48"/>
                              <w:spacing w:before="0" w:after="160"/>
                              <w:rPr>
                                <w:rFonts w:hint="default" w:ascii="Calibri" w:hAnsi="Calibri" w:cs="Calibri"/>
                                <w:color w:val="000000"/>
                                <w:sz w:val="24"/>
                                <w:szCs w:val="24"/>
                              </w:rPr>
                            </w:pPr>
                            <w:r>
                              <w:rPr>
                                <w:rFonts w:hint="default" w:ascii="Calibri" w:hAnsi="Calibri" w:cs="Calibri"/>
                                <w:color w:val="000000"/>
                                <w:sz w:val="24"/>
                                <w:szCs w:val="24"/>
                              </w:rPr>
                              <w:t>Basic eye assessment tool</w:t>
                            </w:r>
                          </w:p>
                        </w:txbxContent>
                      </wps:txbx>
                      <wps:bodyPr lIns="93960" tIns="48240" rIns="93960" bIns="48240" anchor="ctr">
                        <a:noAutofit/>
                      </wps:bodyPr>
                    </wps:wsp>
                  </a:graphicData>
                </a:graphic>
              </wp:anchor>
            </w:drawing>
          </mc:Choice>
          <mc:Fallback>
            <w:pict>
              <v:rect id="Rectangle 46" o:spid="_x0000_s1026" o:spt="1" style="position:absolute;left:0pt;margin-left:212.3pt;margin-top:13.05pt;height:36.85pt;width:166.2pt;z-index:251659264;v-text-anchor:middle;mso-width-relative:page;mso-height-relative:page;" fillcolor="#FF0000" filled="t" stroked="t" coordsize="21600,21600" o:gfxdata="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OjnBn2AAAAAgBAAAPAAAAAAAAAAEAIAAA&#10;ACIAAABkcnMvZG93bnJldi54bWxQSwECFAAUAAAACACHTuJAVW7+iAwCAABCBAAADgAAAAAAAAAB&#10;ACAAAAAnAQAAZHJzL2Uyb0RvYy54bWxQSwUGAAAAAAYABgBZAQAApQUAAAAA&#10;">
                <v:fill on="t" focussize="0,0"/>
                <v:stroke weight="1.44566929133858pt" color="#4EA72E [3209]" miterlimit="8" joinstyle="miter"/>
                <v:imagedata o:title=""/>
                <o:lock v:ext="edit" aspectratio="f"/>
                <v:textbox inset="2.61mm,1.34mm,2.61mm,1.34mm">
                  <w:txbxContent>
                    <w:p w14:paraId="36F5985B">
                      <w:pPr>
                        <w:pStyle w:val="48"/>
                        <w:spacing w:before="0" w:after="160"/>
                        <w:rPr>
                          <w:rFonts w:hint="default" w:ascii="Calibri" w:hAnsi="Calibri" w:cs="Calibri"/>
                          <w:color w:val="000000"/>
                          <w:sz w:val="24"/>
                          <w:szCs w:val="24"/>
                        </w:rPr>
                      </w:pPr>
                      <w:r>
                        <w:rPr>
                          <w:rFonts w:hint="default" w:ascii="Calibri" w:hAnsi="Calibri" w:cs="Calibri"/>
                          <w:color w:val="000000"/>
                          <w:sz w:val="24"/>
                          <w:szCs w:val="24"/>
                        </w:rPr>
                        <w:t>Basic eye assessment tool</w:t>
                      </w:r>
                    </w:p>
                  </w:txbxContent>
                </v:textbox>
              </v:rect>
            </w:pict>
          </mc:Fallback>
        </mc:AlternateContent>
      </w:r>
      <w:r>
        <w:rPr>
          <w:rFonts w:hint="default" w:ascii="Calibri" w:hAnsi="Calibri" w:cs="Calibri"/>
          <w:sz w:val="20"/>
          <w:szCs w:val="20"/>
        </w:rPr>
        <mc:AlternateContent>
          <mc:Choice Requires="wps">
            <w:drawing>
              <wp:anchor distT="6350" distB="6350" distL="6350" distR="6350" simplePos="0" relativeHeight="251659264" behindDoc="0" locked="0" layoutInCell="1" allowOverlap="1">
                <wp:simplePos x="0" y="0"/>
                <wp:positionH relativeFrom="column">
                  <wp:posOffset>817245</wp:posOffset>
                </wp:positionH>
                <wp:positionV relativeFrom="paragraph">
                  <wp:posOffset>238125</wp:posOffset>
                </wp:positionV>
                <wp:extent cx="1332230" cy="547370"/>
                <wp:effectExtent l="6350" t="6350" r="6350" b="6350"/>
                <wp:wrapNone/>
                <wp:docPr id="45" name="Rectangle 45"/>
                <wp:cNvGraphicFramePr/>
                <a:graphic xmlns:a="http://schemas.openxmlformats.org/drawingml/2006/main">
                  <a:graphicData uri="http://schemas.microsoft.com/office/word/2010/wordprocessingShape">
                    <wps:wsp>
                      <wps:cNvSpPr/>
                      <wps:spPr>
                        <a:xfrm>
                          <a:off x="0" y="0"/>
                          <a:ext cx="1332360" cy="547200"/>
                        </a:xfrm>
                        <a:prstGeom prst="rect">
                          <a:avLst/>
                        </a:prstGeom>
                        <a:solidFill>
                          <a:srgbClr val="00B0F0"/>
                        </a:solidFill>
                        <a:ln>
                          <a:solidFill>
                            <a:srgbClr val="4EA72E"/>
                          </a:solidFill>
                        </a:ln>
                      </wps:spPr>
                      <wps:style>
                        <a:lnRef idx="2">
                          <a:schemeClr val="accent6"/>
                        </a:lnRef>
                        <a:fillRef idx="1">
                          <a:schemeClr val="lt1"/>
                        </a:fillRef>
                        <a:effectRef idx="0">
                          <a:schemeClr val="accent6"/>
                        </a:effectRef>
                        <a:fontRef idx="minor"/>
                      </wps:style>
                      <wps:txbx>
                        <w:txbxContent>
                          <w:p w14:paraId="57099FC8">
                            <w:pPr>
                              <w:pStyle w:val="48"/>
                              <w:spacing w:before="0" w:after="160"/>
                              <w:jc w:val="center"/>
                              <w:rPr>
                                <w:color w:val="000000"/>
                              </w:rPr>
                            </w:pPr>
                            <w:r>
                              <w:rPr>
                                <w:color w:val="000000"/>
                              </w:rPr>
                              <w:t>TOOLS</w:t>
                            </w:r>
                          </w:p>
                        </w:txbxContent>
                      </wps:txbx>
                      <wps:bodyPr anchor="ctr">
                        <a:noAutofit/>
                      </wps:bodyPr>
                    </wps:wsp>
                  </a:graphicData>
                </a:graphic>
              </wp:anchor>
            </w:drawing>
          </mc:Choice>
          <mc:Fallback>
            <w:pict>
              <v:rect id="Rectangle 45" o:spid="_x0000_s1026" o:spt="1" style="position:absolute;left:0pt;margin-left:64.35pt;margin-top:18.75pt;height:43.1pt;width:104.9pt;z-index:251659264;v-text-anchor:middle;mso-width-relative:page;mso-height-relative:page;" fillcolor="#00B0F0" filled="t" stroked="t" coordsize="21600,21600" o:gfxdata="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SCNJw1wAAAAoBAAAPAAAAAAAAAAEAIAAAACIAAABkcnMvZG93bnJldi54bWxQ&#10;SwECFAAUAAAACACHTuJAAvY+T/gBAAAOBAAADgAAAAAAAAABACAAAAAmAQAAZHJzL2Uyb0RvYy54&#10;bWxQSwUGAAAAAAYABgBZAQAAkAUAAAAA&#10;">
                <v:fill on="t" focussize="0,0"/>
                <v:stroke weight="1pt" color="#4EA72E" miterlimit="8" joinstyle="miter"/>
                <v:imagedata o:title=""/>
                <o:lock v:ext="edit" aspectratio="f"/>
                <v:textbox>
                  <w:txbxContent>
                    <w:p w14:paraId="57099FC8">
                      <w:pPr>
                        <w:pStyle w:val="48"/>
                        <w:spacing w:before="0" w:after="160"/>
                        <w:jc w:val="center"/>
                        <w:rPr>
                          <w:color w:val="000000"/>
                        </w:rPr>
                      </w:pPr>
                      <w:r>
                        <w:rPr>
                          <w:color w:val="000000"/>
                        </w:rPr>
                        <w:t>TOOLS</w:t>
                      </w:r>
                    </w:p>
                  </w:txbxContent>
                </v:textbox>
              </v:rect>
            </w:pict>
          </mc:Fallback>
        </mc:AlternateContent>
      </w:r>
      <w:r>
        <w:rPr>
          <w:rFonts w:hint="default" w:ascii="Calibri" w:hAnsi="Calibri" w:cs="Calibri"/>
          <w:sz w:val="20"/>
          <w:szCs w:val="20"/>
        </w:rPr>
        <mc:AlternateContent>
          <mc:Choice Requires="wps">
            <w:drawing>
              <wp:anchor distT="6350" distB="6350" distL="6350" distR="6350" simplePos="0" relativeHeight="251659264" behindDoc="0" locked="0" layoutInCell="1" allowOverlap="1">
                <wp:simplePos x="0" y="0"/>
                <wp:positionH relativeFrom="column">
                  <wp:posOffset>885825</wp:posOffset>
                </wp:positionH>
                <wp:positionV relativeFrom="paragraph">
                  <wp:posOffset>1562100</wp:posOffset>
                </wp:positionV>
                <wp:extent cx="1332230" cy="547370"/>
                <wp:effectExtent l="6350" t="6350" r="6350" b="6350"/>
                <wp:wrapNone/>
                <wp:docPr id="46" name="Rectangle 45"/>
                <wp:cNvGraphicFramePr/>
                <a:graphic xmlns:a="http://schemas.openxmlformats.org/drawingml/2006/main">
                  <a:graphicData uri="http://schemas.microsoft.com/office/word/2010/wordprocessingShape">
                    <wps:wsp>
                      <wps:cNvSpPr/>
                      <wps:spPr>
                        <a:xfrm>
                          <a:off x="0" y="0"/>
                          <a:ext cx="1332360" cy="547200"/>
                        </a:xfrm>
                        <a:prstGeom prst="rect">
                          <a:avLst/>
                        </a:prstGeom>
                        <a:solidFill>
                          <a:srgbClr val="00B0F0"/>
                        </a:solidFill>
                        <a:ln>
                          <a:solidFill>
                            <a:srgbClr val="4EA72E"/>
                          </a:solidFill>
                        </a:ln>
                      </wps:spPr>
                      <wps:style>
                        <a:lnRef idx="2">
                          <a:schemeClr val="accent6"/>
                        </a:lnRef>
                        <a:fillRef idx="1">
                          <a:schemeClr val="lt1"/>
                        </a:fillRef>
                        <a:effectRef idx="0">
                          <a:schemeClr val="accent6"/>
                        </a:effectRef>
                        <a:fontRef idx="minor"/>
                      </wps:style>
                      <wps:txbx>
                        <w:txbxContent>
                          <w:p w14:paraId="2EE07AEA">
                            <w:pPr>
                              <w:pStyle w:val="48"/>
                              <w:spacing w:before="0" w:after="160"/>
                              <w:jc w:val="center"/>
                              <w:rPr>
                                <w:color w:val="000000"/>
                              </w:rPr>
                            </w:pPr>
                            <w:r>
                              <w:rPr>
                                <w:color w:val="000000"/>
                              </w:rPr>
                              <w:t>TEMPLATES</w:t>
                            </w:r>
                          </w:p>
                        </w:txbxContent>
                      </wps:txbx>
                      <wps:bodyPr anchor="ctr">
                        <a:noAutofit/>
                      </wps:bodyPr>
                    </wps:wsp>
                  </a:graphicData>
                </a:graphic>
              </wp:anchor>
            </w:drawing>
          </mc:Choice>
          <mc:Fallback>
            <w:pict>
              <v:rect id="Rectangle 45" o:spid="_x0000_s1026" o:spt="1" style="position:absolute;left:0pt;margin-left:69.75pt;margin-top:123pt;height:43.1pt;width:104.9pt;z-index:251659264;v-text-anchor:middle;mso-width-relative:page;mso-height-relative:page;" fillcolor="#00B0F0" filled="t" stroked="t" coordsize="21600,21600" o:gfxdata="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SAc4fZAAAACwEAAA8AAAAAAAAAAQAgAAAAIgAAAGRycy9kb3ducmV2Lnht&#10;bFBLAQIUABQAAAAIAIdO4kAH1sO7+AEAAA4EAAAOAAAAAAAAAAEAIAAAACgBAABkcnMvZTJvRG9j&#10;LnhtbFBLBQYAAAAABgAGAFkBAACSBQAAAAA=&#10;">
                <v:fill on="t" focussize="0,0"/>
                <v:stroke weight="1pt" color="#4EA72E" miterlimit="8" joinstyle="miter"/>
                <v:imagedata o:title=""/>
                <o:lock v:ext="edit" aspectratio="f"/>
                <v:textbox>
                  <w:txbxContent>
                    <w:p w14:paraId="2EE07AEA">
                      <w:pPr>
                        <w:pStyle w:val="48"/>
                        <w:spacing w:before="0" w:after="160"/>
                        <w:jc w:val="center"/>
                        <w:rPr>
                          <w:color w:val="000000"/>
                        </w:rPr>
                      </w:pPr>
                      <w:r>
                        <w:rPr>
                          <w:color w:val="000000"/>
                        </w:rPr>
                        <w:t>TEMPLATES</w:t>
                      </w:r>
                    </w:p>
                  </w:txbxContent>
                </v:textbox>
              </v:rect>
            </w:pict>
          </mc:Fallback>
        </mc:AlternateContent>
      </w:r>
    </w:p>
    <w:p w14:paraId="63C218C3">
      <w:pPr>
        <w:rPr>
          <w:rFonts w:hint="default" w:ascii="Calibri" w:hAnsi="Calibri" w:cs="Calibri"/>
          <w:sz w:val="20"/>
          <w:szCs w:val="20"/>
        </w:rPr>
      </w:pPr>
      <w:r>
        <w:rPr>
          <w:rFonts w:hint="default" w:ascii="Calibri" w:hAnsi="Calibri" w:cs="Calibri"/>
          <w:sz w:val="20"/>
          <w:szCs w:val="20"/>
        </w:rPr>
        <mc:AlternateContent>
          <mc:Choice Requires="wps">
            <w:drawing>
              <wp:anchor distT="6985" distB="5715" distL="6350" distR="6350" simplePos="0" relativeHeight="251659264" behindDoc="0" locked="0" layoutInCell="1" allowOverlap="1">
                <wp:simplePos x="0" y="0"/>
                <wp:positionH relativeFrom="column">
                  <wp:posOffset>3589020</wp:posOffset>
                </wp:positionH>
                <wp:positionV relativeFrom="paragraph">
                  <wp:posOffset>276860</wp:posOffset>
                </wp:positionV>
                <wp:extent cx="2915920" cy="386080"/>
                <wp:effectExtent l="6350" t="6350" r="11430" b="13970"/>
                <wp:wrapNone/>
                <wp:docPr id="47" name="Rectangle 46"/>
                <wp:cNvGraphicFramePr/>
                <a:graphic xmlns:a="http://schemas.openxmlformats.org/drawingml/2006/main">
                  <a:graphicData uri="http://schemas.microsoft.com/office/word/2010/wordprocessingShape">
                    <wps:wsp>
                      <wps:cNvSpPr/>
                      <wps:spPr>
                        <a:xfrm>
                          <a:off x="0" y="0"/>
                          <a:ext cx="2915920" cy="386080"/>
                        </a:xfrm>
                        <a:prstGeom prst="rect">
                          <a:avLst/>
                        </a:prstGeom>
                        <a:solidFill>
                          <a:srgbClr val="FF0000"/>
                        </a:solidFill>
                        <a:ln>
                          <a:solidFill>
                            <a:srgbClr val="4EA72E"/>
                          </a:solidFill>
                        </a:ln>
                      </wps:spPr>
                      <wps:style>
                        <a:lnRef idx="2">
                          <a:schemeClr val="accent6"/>
                        </a:lnRef>
                        <a:fillRef idx="1">
                          <a:schemeClr val="lt1"/>
                        </a:fillRef>
                        <a:effectRef idx="0">
                          <a:schemeClr val="accent6"/>
                        </a:effectRef>
                        <a:fontRef idx="minor"/>
                      </wps:style>
                      <wps:txbx>
                        <w:txbxContent>
                          <w:p w14:paraId="5CDDD527">
                            <w:pPr>
                              <w:pStyle w:val="48"/>
                              <w:spacing w:before="0" w:after="160"/>
                              <w:jc w:val="center"/>
                              <w:rPr>
                                <w:rFonts w:hint="default" w:ascii="Calibri" w:hAnsi="Calibri" w:cs="Calibri"/>
                                <w:color w:val="000000"/>
                                <w:sz w:val="24"/>
                                <w:szCs w:val="24"/>
                              </w:rPr>
                            </w:pPr>
                            <w:r>
                              <w:rPr>
                                <w:rFonts w:hint="default" w:ascii="Calibri" w:hAnsi="Calibri" w:cs="Calibri"/>
                                <w:color w:val="000000"/>
                                <w:sz w:val="24"/>
                                <w:szCs w:val="24"/>
                              </w:rPr>
                              <w:t>Clinical Assessment tool</w:t>
                            </w:r>
                          </w:p>
                        </w:txbxContent>
                      </wps:txbx>
                      <wps:bodyPr anchor="ctr">
                        <a:noAutofit/>
                      </wps:bodyPr>
                    </wps:wsp>
                  </a:graphicData>
                </a:graphic>
              </wp:anchor>
            </w:drawing>
          </mc:Choice>
          <mc:Fallback>
            <w:pict>
              <v:rect id="Rectangle 46" o:spid="_x0000_s1026" o:spt="1" style="position:absolute;left:0pt;margin-left:282.6pt;margin-top:21.8pt;height:30.4pt;width:229.6pt;z-index:251659264;v-text-anchor:middle;mso-width-relative:page;mso-height-relative:page;" fillcolor="#FF0000" filled="t" stroked="t" coordsize="21600,21600" o:gfxdata="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Bid9J2QAAAAoBAAAPAAAAAAAAAAEAIAAAACIAAABkcnMvZG93bnJldi54&#10;bWxQSwECFAAUAAAACACHTuJAte9Vx/kBAAAOBAAADgAAAAAAAAABACAAAAAoAQAAZHJzL2Uyb0Rv&#10;Yy54bWxQSwUGAAAAAAYABgBZAQAAkwUAAAAA&#10;">
                <v:fill on="t" focussize="0,0"/>
                <v:stroke weight="1pt" color="#4EA72E [3209]" miterlimit="8" joinstyle="miter"/>
                <v:imagedata o:title=""/>
                <o:lock v:ext="edit" aspectratio="f"/>
                <v:textbox>
                  <w:txbxContent>
                    <w:p w14:paraId="5CDDD527">
                      <w:pPr>
                        <w:pStyle w:val="48"/>
                        <w:spacing w:before="0" w:after="160"/>
                        <w:jc w:val="center"/>
                        <w:rPr>
                          <w:rFonts w:hint="default" w:ascii="Calibri" w:hAnsi="Calibri" w:cs="Calibri"/>
                          <w:color w:val="000000"/>
                          <w:sz w:val="24"/>
                          <w:szCs w:val="24"/>
                        </w:rPr>
                      </w:pPr>
                      <w:r>
                        <w:rPr>
                          <w:rFonts w:hint="default" w:ascii="Calibri" w:hAnsi="Calibri" w:cs="Calibri"/>
                          <w:color w:val="000000"/>
                          <w:sz w:val="24"/>
                          <w:szCs w:val="24"/>
                        </w:rPr>
                        <w:t>Clinical Assessment tool</w:t>
                      </w:r>
                    </w:p>
                  </w:txbxContent>
                </v:textbox>
              </v:rect>
            </w:pict>
          </mc:Fallback>
        </mc:AlternateContent>
      </w:r>
      <w:r>
        <w:rPr>
          <w:rFonts w:hint="default" w:ascii="Calibri" w:hAnsi="Calibri" w:cs="Calibri"/>
          <w:sz w:val="20"/>
          <w:szCs w:val="20"/>
        </w:rPr>
        <mc:AlternateContent>
          <mc:Choice Requires="wps">
            <w:drawing>
              <wp:anchor distT="15240" distB="16510" distL="6350" distR="10160" simplePos="0" relativeHeight="251659264" behindDoc="0" locked="0" layoutInCell="1" allowOverlap="1">
                <wp:simplePos x="0" y="0"/>
                <wp:positionH relativeFrom="column">
                  <wp:posOffset>2134870</wp:posOffset>
                </wp:positionH>
                <wp:positionV relativeFrom="paragraph">
                  <wp:posOffset>107950</wp:posOffset>
                </wp:positionV>
                <wp:extent cx="539750" cy="45720"/>
                <wp:effectExtent l="6350" t="15240" r="10160" b="16510"/>
                <wp:wrapNone/>
                <wp:docPr id="49" name="Arrow: Right 51"/>
                <wp:cNvGraphicFramePr/>
                <a:graphic xmlns:a="http://schemas.openxmlformats.org/drawingml/2006/main">
                  <a:graphicData uri="http://schemas.microsoft.com/office/word/2010/wordprocessingShape">
                    <wps:wsp>
                      <wps:cNvSpPr/>
                      <wps:spPr>
                        <a:xfrm>
                          <a:off x="0" y="0"/>
                          <a:ext cx="539640" cy="45720"/>
                        </a:xfrm>
                        <a:prstGeom prst="right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Arrow: Right 51" o:spid="_x0000_s1026" o:spt="13" type="#_x0000_t13" style="position:absolute;left:0pt;margin-left:168.1pt;margin-top:8.5pt;height:3.6pt;width:42.5pt;z-index:251659264;mso-width-relative:page;mso-height-relative:page;" fillcolor="#156082" filled="t" stroked="t" coordsize="21600,21600" o:gfxdata="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5FZomdkAAAAJAQAADwAAAAAAAAABACAAAAAiAAAAZHJzL2Rv&#10;d25yZXYueG1sUEsBAhQAFAAAAAgAh07iQOx0zgIAAgAANAQAAA4AAAAAAAAAAQAgAAAAKAEAAGRy&#10;cy9lMm9Eb2MueG1sUEsFBgAAAAAGAAYAWQEAAJoFAAAAAA==&#10;" adj="20685,5400">
                <v:fill on="t" focussize="0,0"/>
                <v:stroke weight="1pt" color="#092A38" miterlimit="8" joinstyle="miter"/>
                <v:imagedata o:title=""/>
                <o:lock v:ext="edit" aspectratio="f"/>
              </v:shape>
            </w:pict>
          </mc:Fallback>
        </mc:AlternateContent>
      </w:r>
    </w:p>
    <w:p w14:paraId="668DE3B6">
      <w:pPr>
        <w:rPr>
          <w:rFonts w:hint="default" w:ascii="Calibri" w:hAnsi="Calibri" w:cs="Calibri"/>
          <w:sz w:val="20"/>
          <w:szCs w:val="20"/>
        </w:rPr>
      </w:pPr>
    </w:p>
    <w:p w14:paraId="738B266B">
      <w:pPr>
        <w:rPr>
          <w:rFonts w:hint="default" w:ascii="Calibri" w:hAnsi="Calibri" w:cs="Calibri"/>
          <w:sz w:val="20"/>
          <w:szCs w:val="20"/>
        </w:rPr>
      </w:pPr>
      <w:r>
        <w:rPr>
          <w:rFonts w:hint="default" w:ascii="Calibri" w:hAnsi="Calibri" w:cs="Calibri"/>
          <w:b/>
          <w:bCs/>
          <w:sz w:val="20"/>
          <w:szCs w:val="20"/>
        </w:rPr>
        <mc:AlternateContent>
          <mc:Choice Requires="wps">
            <w:drawing>
              <wp:anchor distT="6985" distB="5715" distL="6985" distR="5715" simplePos="0" relativeHeight="251659264" behindDoc="0" locked="0" layoutInCell="1" allowOverlap="1">
                <wp:simplePos x="0" y="0"/>
                <wp:positionH relativeFrom="column">
                  <wp:posOffset>4496435</wp:posOffset>
                </wp:positionH>
                <wp:positionV relativeFrom="paragraph">
                  <wp:posOffset>111125</wp:posOffset>
                </wp:positionV>
                <wp:extent cx="3435350" cy="384810"/>
                <wp:effectExtent l="6350" t="6350" r="12700" b="15240"/>
                <wp:wrapNone/>
                <wp:docPr id="50" name="Rectangle 46"/>
                <wp:cNvGraphicFramePr/>
                <a:graphic xmlns:a="http://schemas.openxmlformats.org/drawingml/2006/main">
                  <a:graphicData uri="http://schemas.microsoft.com/office/word/2010/wordprocessingShape">
                    <wps:wsp>
                      <wps:cNvSpPr/>
                      <wps:spPr>
                        <a:xfrm>
                          <a:off x="0" y="0"/>
                          <a:ext cx="3435350" cy="384810"/>
                        </a:xfrm>
                        <a:prstGeom prst="rect">
                          <a:avLst/>
                        </a:prstGeom>
                        <a:solidFill>
                          <a:srgbClr val="FF0000"/>
                        </a:solidFill>
                        <a:ln>
                          <a:solidFill>
                            <a:srgbClr val="4EA72E"/>
                          </a:solidFill>
                        </a:ln>
                      </wps:spPr>
                      <wps:style>
                        <a:lnRef idx="2">
                          <a:schemeClr val="accent6"/>
                        </a:lnRef>
                        <a:fillRef idx="1">
                          <a:schemeClr val="lt1"/>
                        </a:fillRef>
                        <a:effectRef idx="0">
                          <a:schemeClr val="accent6"/>
                        </a:effectRef>
                        <a:fontRef idx="minor"/>
                      </wps:style>
                      <wps:txbx>
                        <w:txbxContent>
                          <w:p w14:paraId="5FBE519A">
                            <w:pPr>
                              <w:pStyle w:val="48"/>
                              <w:spacing w:before="0" w:after="160"/>
                              <w:jc w:val="center"/>
                              <w:rPr>
                                <w:rFonts w:hint="default" w:ascii="Calibri" w:hAnsi="Calibri" w:cs="Calibri"/>
                                <w:color w:val="000000"/>
                                <w:sz w:val="24"/>
                                <w:szCs w:val="24"/>
                                <w:lang w:val="en-US"/>
                              </w:rPr>
                            </w:pPr>
                            <w:r>
                              <w:rPr>
                                <w:rFonts w:hint="default" w:ascii="Calibri" w:hAnsi="Calibri" w:cs="Calibri"/>
                                <w:color w:val="000000"/>
                                <w:sz w:val="24"/>
                                <w:szCs w:val="24"/>
                              </w:rPr>
                              <w:t>Functional Education assessment to</w:t>
                            </w:r>
                            <w:r>
                              <w:rPr>
                                <w:rFonts w:hint="default" w:ascii="Calibri" w:hAnsi="Calibri" w:cs="Calibri"/>
                                <w:color w:val="000000"/>
                                <w:sz w:val="24"/>
                                <w:szCs w:val="24"/>
                                <w:lang w:val="en-US"/>
                              </w:rPr>
                              <w:t>ol</w:t>
                            </w:r>
                          </w:p>
                        </w:txbxContent>
                      </wps:txbx>
                      <wps:bodyPr anchor="ctr">
                        <a:noAutofit/>
                      </wps:bodyPr>
                    </wps:wsp>
                  </a:graphicData>
                </a:graphic>
              </wp:anchor>
            </w:drawing>
          </mc:Choice>
          <mc:Fallback>
            <w:pict>
              <v:rect id="Rectangle 46" o:spid="_x0000_s1026" o:spt="1" style="position:absolute;left:0pt;margin-left:354.05pt;margin-top:8.75pt;height:30.3pt;width:270.5pt;z-index:251659264;v-text-anchor:middle;mso-width-relative:page;mso-height-relative:page;" fillcolor="#FF0000" filled="t" stroked="t" coordsize="21600,21600" o:gfxdata="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OyPANoAAAALAQAADwAAAAAAAAABACAAAAAiAAAAZHJzL2Rvd25yZXYueG1s&#10;UEsBAhQAFAAAAAgAh07iQFUXZmD2AQAADgQAAA4AAAAAAAAAAQAgAAAAKQEAAGRycy9lMm9Eb2Mu&#10;eG1sUEsFBgAAAAAGAAYAWQEAAJEFAAAAAA==&#10;">
                <v:fill on="t" focussize="0,0"/>
                <v:stroke weight="1pt" color="#4EA72E [3209]" miterlimit="8" joinstyle="miter"/>
                <v:imagedata o:title=""/>
                <o:lock v:ext="edit" aspectratio="f"/>
                <v:textbox>
                  <w:txbxContent>
                    <w:p w14:paraId="5FBE519A">
                      <w:pPr>
                        <w:pStyle w:val="48"/>
                        <w:spacing w:before="0" w:after="160"/>
                        <w:jc w:val="center"/>
                        <w:rPr>
                          <w:rFonts w:hint="default" w:ascii="Calibri" w:hAnsi="Calibri" w:cs="Calibri"/>
                          <w:color w:val="000000"/>
                          <w:sz w:val="24"/>
                          <w:szCs w:val="24"/>
                          <w:lang w:val="en-US"/>
                        </w:rPr>
                      </w:pPr>
                      <w:r>
                        <w:rPr>
                          <w:rFonts w:hint="default" w:ascii="Calibri" w:hAnsi="Calibri" w:cs="Calibri"/>
                          <w:color w:val="000000"/>
                          <w:sz w:val="24"/>
                          <w:szCs w:val="24"/>
                        </w:rPr>
                        <w:t>Functional Education assessment to</w:t>
                      </w:r>
                      <w:r>
                        <w:rPr>
                          <w:rFonts w:hint="default" w:ascii="Calibri" w:hAnsi="Calibri" w:cs="Calibri"/>
                          <w:color w:val="000000"/>
                          <w:sz w:val="24"/>
                          <w:szCs w:val="24"/>
                          <w:lang w:val="en-US"/>
                        </w:rPr>
                        <w:t>ol</w:t>
                      </w:r>
                    </w:p>
                  </w:txbxContent>
                </v:textbox>
              </v:rect>
            </w:pict>
          </mc:Fallback>
        </mc:AlternateContent>
      </w:r>
    </w:p>
    <w:p w14:paraId="5FCC8DAF">
      <w:pPr>
        <w:rPr>
          <w:rFonts w:hint="default" w:ascii="Calibri" w:hAnsi="Calibri" w:cs="Calibri"/>
          <w:b/>
          <w:bCs/>
          <w:sz w:val="20"/>
          <w:szCs w:val="20"/>
        </w:rPr>
      </w:pPr>
      <w:r>
        <w:rPr>
          <w:rFonts w:hint="default" w:ascii="Calibri" w:hAnsi="Calibri" w:cs="Calibri"/>
          <w:b/>
          <w:bCs/>
          <w:sz w:val="20"/>
          <w:szCs w:val="20"/>
        </w:rPr>
        <mc:AlternateContent>
          <mc:Choice Requires="wps">
            <w:drawing>
              <wp:anchor distT="6350" distB="6350" distL="6985" distR="5715" simplePos="0" relativeHeight="251659264" behindDoc="0" locked="0" layoutInCell="1" allowOverlap="1">
                <wp:simplePos x="0" y="0"/>
                <wp:positionH relativeFrom="column">
                  <wp:posOffset>6014085</wp:posOffset>
                </wp:positionH>
                <wp:positionV relativeFrom="paragraph">
                  <wp:posOffset>269240</wp:posOffset>
                </wp:positionV>
                <wp:extent cx="2610485" cy="487045"/>
                <wp:effectExtent l="6350" t="6350" r="12065" b="14605"/>
                <wp:wrapNone/>
                <wp:docPr id="51" name="Rectangle 46"/>
                <wp:cNvGraphicFramePr/>
                <a:graphic xmlns:a="http://schemas.openxmlformats.org/drawingml/2006/main">
                  <a:graphicData uri="http://schemas.microsoft.com/office/word/2010/wordprocessingShape">
                    <wps:wsp>
                      <wps:cNvSpPr/>
                      <wps:spPr>
                        <a:xfrm>
                          <a:off x="0" y="0"/>
                          <a:ext cx="2610485" cy="487045"/>
                        </a:xfrm>
                        <a:prstGeom prst="rect">
                          <a:avLst/>
                        </a:prstGeom>
                        <a:solidFill>
                          <a:srgbClr val="FF0000"/>
                        </a:solidFill>
                        <a:ln>
                          <a:solidFill>
                            <a:srgbClr val="4EA72E"/>
                          </a:solidFill>
                        </a:ln>
                      </wps:spPr>
                      <wps:style>
                        <a:lnRef idx="2">
                          <a:schemeClr val="accent6"/>
                        </a:lnRef>
                        <a:fillRef idx="1">
                          <a:schemeClr val="lt1"/>
                        </a:fillRef>
                        <a:effectRef idx="0">
                          <a:schemeClr val="accent6"/>
                        </a:effectRef>
                        <a:fontRef idx="minor"/>
                      </wps:style>
                      <wps:txbx>
                        <w:txbxContent>
                          <w:p w14:paraId="35552602">
                            <w:pPr>
                              <w:pStyle w:val="48"/>
                              <w:spacing w:before="0" w:after="160"/>
                              <w:jc w:val="center"/>
                              <w:rPr>
                                <w:rFonts w:hint="default" w:ascii="Calibri" w:hAnsi="Calibri" w:cs="Calibri"/>
                                <w:color w:val="000000"/>
                                <w:sz w:val="24"/>
                                <w:szCs w:val="24"/>
                              </w:rPr>
                            </w:pPr>
                            <w:r>
                              <w:rPr>
                                <w:rFonts w:hint="default" w:ascii="Calibri" w:hAnsi="Calibri" w:cs="Calibri"/>
                                <w:color w:val="000000"/>
                                <w:sz w:val="24"/>
                                <w:szCs w:val="24"/>
                              </w:rPr>
                              <w:t>Inventory/stock tool</w:t>
                            </w:r>
                          </w:p>
                        </w:txbxContent>
                      </wps:txbx>
                      <wps:bodyPr anchor="ctr">
                        <a:noAutofit/>
                      </wps:bodyPr>
                    </wps:wsp>
                  </a:graphicData>
                </a:graphic>
              </wp:anchor>
            </w:drawing>
          </mc:Choice>
          <mc:Fallback>
            <w:pict>
              <v:rect id="Rectangle 46" o:spid="_x0000_s1026" o:spt="1" style="position:absolute;left:0pt;margin-left:473.55pt;margin-top:21.2pt;height:38.35pt;width:205.55pt;z-index:251659264;v-text-anchor:middle;mso-width-relative:page;mso-height-relative:page;" fillcolor="#FF0000" filled="t" stroked="t" coordsize="21600,21600" o:gfxdata="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lqEaI2gAAAAsBAAAPAAAAAAAAAAEAIAAAACIAAABkcnMvZG93bnJldi54&#10;bWxQSwECFAAUAAAACACHTuJAs/3R6vgBAAAOBAAADgAAAAAAAAABACAAAAApAQAAZHJzL2Uyb0Rv&#10;Yy54bWxQSwUGAAAAAAYABgBZAQAAkwUAAAAA&#10;">
                <v:fill on="t" focussize="0,0"/>
                <v:stroke weight="1pt" color="#4EA72E [3209]" miterlimit="8" joinstyle="miter"/>
                <v:imagedata o:title=""/>
                <o:lock v:ext="edit" aspectratio="f"/>
                <v:textbox>
                  <w:txbxContent>
                    <w:p w14:paraId="35552602">
                      <w:pPr>
                        <w:pStyle w:val="48"/>
                        <w:spacing w:before="0" w:after="160"/>
                        <w:jc w:val="center"/>
                        <w:rPr>
                          <w:rFonts w:hint="default" w:ascii="Calibri" w:hAnsi="Calibri" w:cs="Calibri"/>
                          <w:color w:val="000000"/>
                          <w:sz w:val="24"/>
                          <w:szCs w:val="24"/>
                        </w:rPr>
                      </w:pPr>
                      <w:r>
                        <w:rPr>
                          <w:rFonts w:hint="default" w:ascii="Calibri" w:hAnsi="Calibri" w:cs="Calibri"/>
                          <w:color w:val="000000"/>
                          <w:sz w:val="24"/>
                          <w:szCs w:val="24"/>
                        </w:rPr>
                        <w:t>Inventory/stock tool</w:t>
                      </w:r>
                    </w:p>
                  </w:txbxContent>
                </v:textbox>
              </v:rect>
            </w:pict>
          </mc:Fallback>
        </mc:AlternateContent>
      </w:r>
    </w:p>
    <w:p w14:paraId="3111BACC">
      <w:pPr>
        <w:rPr>
          <w:rFonts w:hint="default" w:ascii="Calibri" w:hAnsi="Calibri" w:cs="Calibri"/>
          <w:sz w:val="20"/>
          <w:szCs w:val="20"/>
        </w:rPr>
      </w:pPr>
      <w:r>
        <w:rPr>
          <w:rFonts w:hint="default" w:ascii="Calibri" w:hAnsi="Calibri" w:cs="Calibri"/>
          <w:sz w:val="20"/>
          <w:szCs w:val="20"/>
        </w:rPr>
        <mc:AlternateContent>
          <mc:Choice Requires="wps">
            <w:drawing>
              <wp:anchor distT="6985" distB="6350" distL="6985" distR="5715" simplePos="0" relativeHeight="251659264" behindDoc="0" locked="0" layoutInCell="1" allowOverlap="1">
                <wp:simplePos x="0" y="0"/>
                <wp:positionH relativeFrom="column">
                  <wp:posOffset>2583815</wp:posOffset>
                </wp:positionH>
                <wp:positionV relativeFrom="paragraph">
                  <wp:posOffset>197485</wp:posOffset>
                </wp:positionV>
                <wp:extent cx="1595120" cy="405130"/>
                <wp:effectExtent l="6350" t="6350" r="11430" b="7620"/>
                <wp:wrapNone/>
                <wp:docPr id="52" name="Rectangle 46"/>
                <wp:cNvGraphicFramePr/>
                <a:graphic xmlns:a="http://schemas.openxmlformats.org/drawingml/2006/main">
                  <a:graphicData uri="http://schemas.microsoft.com/office/word/2010/wordprocessingShape">
                    <wps:wsp>
                      <wps:cNvSpPr/>
                      <wps:spPr>
                        <a:xfrm>
                          <a:off x="0" y="0"/>
                          <a:ext cx="1595120" cy="405130"/>
                        </a:xfrm>
                        <a:prstGeom prst="rect">
                          <a:avLst/>
                        </a:prstGeom>
                        <a:solidFill>
                          <a:srgbClr val="FFFF00"/>
                        </a:solidFill>
                        <a:ln>
                          <a:solidFill>
                            <a:srgbClr val="156082"/>
                          </a:solidFill>
                        </a:ln>
                      </wps:spPr>
                      <wps:style>
                        <a:lnRef idx="2">
                          <a:schemeClr val="accent6"/>
                        </a:lnRef>
                        <a:fillRef idx="1">
                          <a:schemeClr val="lt1"/>
                        </a:fillRef>
                        <a:effectRef idx="0">
                          <a:schemeClr val="accent6"/>
                        </a:effectRef>
                        <a:fontRef idx="minor"/>
                      </wps:style>
                      <wps:txbx>
                        <w:txbxContent>
                          <w:p w14:paraId="4C114F3E">
                            <w:pPr>
                              <w:pStyle w:val="48"/>
                              <w:spacing w:before="0" w:after="160"/>
                              <w:jc w:val="center"/>
                              <w:rPr>
                                <w:rFonts w:hint="default" w:ascii="Calibri" w:hAnsi="Calibri" w:cs="Calibri"/>
                                <w:color w:val="000000"/>
                              </w:rPr>
                            </w:pPr>
                            <w:r>
                              <w:rPr>
                                <w:rFonts w:hint="default" w:ascii="Calibri" w:hAnsi="Calibri" w:cs="Calibri"/>
                                <w:color w:val="000000"/>
                                <w:sz w:val="30"/>
                                <w:szCs w:val="30"/>
                              </w:rPr>
                              <w:t>RX Template</w:t>
                            </w:r>
                            <w:r>
                              <w:rPr>
                                <w:rFonts w:hint="default" w:ascii="Calibri" w:hAnsi="Calibri" w:cs="Calibri"/>
                                <w:color w:val="000000"/>
                              </w:rPr>
                              <w:t xml:space="preserve"> </w:t>
                            </w:r>
                          </w:p>
                        </w:txbxContent>
                      </wps:txbx>
                      <wps:bodyPr anchor="ctr">
                        <a:noAutofit/>
                      </wps:bodyPr>
                    </wps:wsp>
                  </a:graphicData>
                </a:graphic>
              </wp:anchor>
            </w:drawing>
          </mc:Choice>
          <mc:Fallback>
            <w:pict>
              <v:rect id="Rectangle 46" o:spid="_x0000_s1026" o:spt="1" style="position:absolute;left:0pt;margin-left:203.45pt;margin-top:15.55pt;height:31.9pt;width:125.6pt;z-index:251659264;v-text-anchor:middle;mso-width-relative:page;mso-height-relative:page;" fillcolor="#FFFF00" filled="t" stroked="t" coordsize="21600,21600" o:gfxdata="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qlwBdUAAAAHAQAADwAAAAAAAAABACAAAAAiAAAAZHJzL2Rvd25yZXYueG1sUEsBAhQA&#10;FAAAAAgAh07iQB8L5IH1AQAADgQAAA4AAAAAAAAAAQAgAAAAJAEAAGRycy9lMm9Eb2MueG1sUEsF&#10;BgAAAAAGAAYAWQEAAIsFAAAAAA==&#10;">
                <v:fill on="t" focussize="0,0"/>
                <v:stroke weight="1pt" color="#156082 [3209]" miterlimit="8" joinstyle="miter"/>
                <v:imagedata o:title=""/>
                <o:lock v:ext="edit" aspectratio="f"/>
                <v:textbox>
                  <w:txbxContent>
                    <w:p w14:paraId="4C114F3E">
                      <w:pPr>
                        <w:pStyle w:val="48"/>
                        <w:spacing w:before="0" w:after="160"/>
                        <w:jc w:val="center"/>
                        <w:rPr>
                          <w:rFonts w:hint="default" w:ascii="Calibri" w:hAnsi="Calibri" w:cs="Calibri"/>
                          <w:color w:val="000000"/>
                        </w:rPr>
                      </w:pPr>
                      <w:r>
                        <w:rPr>
                          <w:rFonts w:hint="default" w:ascii="Calibri" w:hAnsi="Calibri" w:cs="Calibri"/>
                          <w:color w:val="000000"/>
                          <w:sz w:val="30"/>
                          <w:szCs w:val="30"/>
                        </w:rPr>
                        <w:t>RX Template</w:t>
                      </w:r>
                      <w:r>
                        <w:rPr>
                          <w:rFonts w:hint="default" w:ascii="Calibri" w:hAnsi="Calibri" w:cs="Calibri"/>
                          <w:color w:val="000000"/>
                        </w:rPr>
                        <w:t xml:space="preserve"> </w:t>
                      </w:r>
                    </w:p>
                  </w:txbxContent>
                </v:textbox>
              </v:rect>
            </w:pict>
          </mc:Fallback>
        </mc:AlternateContent>
      </w:r>
    </w:p>
    <w:p w14:paraId="0CDC1F84">
      <w:pPr>
        <w:rPr>
          <w:rFonts w:hint="default" w:ascii="Calibri" w:hAnsi="Calibri" w:cs="Calibri"/>
          <w:sz w:val="20"/>
          <w:szCs w:val="20"/>
        </w:rPr>
      </w:pPr>
      <w:r>
        <w:rPr>
          <w:rFonts w:hint="default" w:ascii="Calibri" w:hAnsi="Calibri" w:cs="Calibri"/>
          <w:sz w:val="20"/>
          <w:szCs w:val="20"/>
        </w:rPr>
        <mc:AlternateContent>
          <mc:Choice Requires="wps">
            <w:drawing>
              <wp:anchor distT="15240" distB="16510" distL="6985" distR="9525" simplePos="0" relativeHeight="251659264" behindDoc="0" locked="0" layoutInCell="1" allowOverlap="1">
                <wp:simplePos x="0" y="0"/>
                <wp:positionH relativeFrom="column">
                  <wp:posOffset>2242820</wp:posOffset>
                </wp:positionH>
                <wp:positionV relativeFrom="paragraph">
                  <wp:posOffset>120650</wp:posOffset>
                </wp:positionV>
                <wp:extent cx="338455" cy="45720"/>
                <wp:effectExtent l="6985" t="15240" r="9525" b="16510"/>
                <wp:wrapNone/>
                <wp:docPr id="53" name="Arrow: Right 50"/>
                <wp:cNvGraphicFramePr/>
                <a:graphic xmlns:a="http://schemas.openxmlformats.org/drawingml/2006/main">
                  <a:graphicData uri="http://schemas.microsoft.com/office/word/2010/wordprocessingShape">
                    <wps:wsp>
                      <wps:cNvSpPr/>
                      <wps:spPr>
                        <a:xfrm>
                          <a:off x="0" y="0"/>
                          <a:ext cx="338400" cy="45720"/>
                        </a:xfrm>
                        <a:prstGeom prst="rightArrow">
                          <a:avLst>
                            <a:gd name="adj1" fmla="val 50000"/>
                            <a:gd name="adj2" fmla="val 50000"/>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Arrow: Right 50" o:spid="_x0000_s1026" o:spt="13" type="#_x0000_t13" style="position:absolute;left:0pt;margin-left:176.6pt;margin-top:9.5pt;height:3.6pt;width:26.65pt;z-index:251659264;mso-width-relative:page;mso-height-relative:page;" fillcolor="#156082" filled="t" stroked="t" coordsize="21600,21600" o:gfxdata="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bzS8J2AAAAAkBAAAPAAAAAAAAAAEAIAAAACIAAABkcnMvZG93bnJl&#10;di54bWxQSwECFAAUAAAACACHTuJAf/eFCP0BAAA0BAAADgAAAAAAAAABACAAAAAnAQAAZHJzL2Uy&#10;b0RvYy54bWxQSwUGAAAAAAYABgBZAQAAlgUAAAAA&#10;" adj="20141,5400">
                <v:fill on="t" focussize="0,0"/>
                <v:stroke weight="1pt" color="#092A38" miterlimit="8" joinstyle="miter"/>
                <v:imagedata o:title=""/>
                <o:lock v:ext="edit" aspectratio="f"/>
              </v:shape>
            </w:pict>
          </mc:Fallback>
        </mc:AlternateContent>
      </w:r>
    </w:p>
    <w:p w14:paraId="59BE7189">
      <w:pPr>
        <w:rPr>
          <w:rFonts w:hint="default" w:ascii="Calibri" w:hAnsi="Calibri" w:cs="Calibri"/>
          <w:sz w:val="20"/>
          <w:szCs w:val="20"/>
        </w:rPr>
      </w:pPr>
      <w:r>
        <w:rPr>
          <w:rFonts w:hint="default" w:ascii="Calibri" w:hAnsi="Calibri" w:cs="Calibri"/>
          <w:sz w:val="20"/>
          <w:szCs w:val="20"/>
        </w:rPr>
        <mc:AlternateContent>
          <mc:Choice Requires="wps">
            <w:drawing>
              <wp:anchor distT="6350" distB="6350" distL="6350" distR="6350" simplePos="0" relativeHeight="251659264" behindDoc="0" locked="0" layoutInCell="1" allowOverlap="1">
                <wp:simplePos x="0" y="0"/>
                <wp:positionH relativeFrom="column">
                  <wp:posOffset>3574415</wp:posOffset>
                </wp:positionH>
                <wp:positionV relativeFrom="paragraph">
                  <wp:posOffset>40640</wp:posOffset>
                </wp:positionV>
                <wp:extent cx="1762760" cy="308610"/>
                <wp:effectExtent l="6350" t="6350" r="6350" b="6350"/>
                <wp:wrapNone/>
                <wp:docPr id="54" name="Rectangle 46"/>
                <wp:cNvGraphicFramePr/>
                <a:graphic xmlns:a="http://schemas.openxmlformats.org/drawingml/2006/main">
                  <a:graphicData uri="http://schemas.microsoft.com/office/word/2010/wordprocessingShape">
                    <wps:wsp>
                      <wps:cNvSpPr/>
                      <wps:spPr>
                        <a:xfrm>
                          <a:off x="0" y="0"/>
                          <a:ext cx="1762920" cy="308520"/>
                        </a:xfrm>
                        <a:prstGeom prst="rect">
                          <a:avLst/>
                        </a:prstGeom>
                        <a:solidFill>
                          <a:srgbClr val="FFFF00"/>
                        </a:solidFill>
                        <a:ln>
                          <a:solidFill>
                            <a:srgbClr val="4EA72E"/>
                          </a:solidFill>
                        </a:ln>
                      </wps:spPr>
                      <wps:style>
                        <a:lnRef idx="2">
                          <a:schemeClr val="accent6"/>
                        </a:lnRef>
                        <a:fillRef idx="1">
                          <a:schemeClr val="lt1"/>
                        </a:fillRef>
                        <a:effectRef idx="0">
                          <a:schemeClr val="accent6"/>
                        </a:effectRef>
                        <a:fontRef idx="minor"/>
                      </wps:style>
                      <wps:txbx>
                        <w:txbxContent>
                          <w:p w14:paraId="03482C60">
                            <w:pPr>
                              <w:pStyle w:val="48"/>
                              <w:spacing w:before="0" w:after="160"/>
                              <w:jc w:val="center"/>
                              <w:rPr>
                                <w:rFonts w:hint="default" w:ascii="Calibri" w:hAnsi="Calibri" w:cs="Calibri"/>
                                <w:color w:val="000000"/>
                              </w:rPr>
                            </w:pPr>
                            <w:r>
                              <w:rPr>
                                <w:rFonts w:hint="default" w:ascii="Calibri" w:hAnsi="Calibri" w:cs="Calibri"/>
                                <w:color w:val="000000"/>
                              </w:rPr>
                              <w:t>Referral form</w:t>
                            </w:r>
                          </w:p>
                        </w:txbxContent>
                      </wps:txbx>
                      <wps:bodyPr anchor="ctr">
                        <a:noAutofit/>
                      </wps:bodyPr>
                    </wps:wsp>
                  </a:graphicData>
                </a:graphic>
              </wp:anchor>
            </w:drawing>
          </mc:Choice>
          <mc:Fallback>
            <w:pict>
              <v:rect id="Rectangle 46" o:spid="_x0000_s1026" o:spt="1" style="position:absolute;left:0pt;margin-left:281.45pt;margin-top:3.2pt;height:24.3pt;width:138.8pt;z-index:251659264;v-text-anchor:middle;mso-width-relative:page;mso-height-relative:page;" fillcolor="#FFFF00" filled="t" stroked="t" coordsize="21600,21600" o:gfxdata="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ElAUfXAAAACAEAAA8AAAAAAAAAAQAgAAAAIgAAAGRycy9kb3ducmV2LnhtbFBL&#10;AQIUABQAAAAIAIdO4kDjikzO9wEAAA4EAAAOAAAAAAAAAAEAIAAAACYBAABkcnMvZTJvRG9jLnht&#10;bFBLBQYAAAAABgAGAFkBAACPBQAAAAA=&#10;">
                <v:fill on="t" focussize="0,0"/>
                <v:stroke weight="1pt" color="#4EA72E" miterlimit="8" joinstyle="miter"/>
                <v:imagedata o:title=""/>
                <o:lock v:ext="edit" aspectratio="f"/>
                <v:textbox>
                  <w:txbxContent>
                    <w:p w14:paraId="03482C60">
                      <w:pPr>
                        <w:pStyle w:val="48"/>
                        <w:spacing w:before="0" w:after="160"/>
                        <w:jc w:val="center"/>
                        <w:rPr>
                          <w:rFonts w:hint="default" w:ascii="Calibri" w:hAnsi="Calibri" w:cs="Calibri"/>
                          <w:color w:val="000000"/>
                        </w:rPr>
                      </w:pPr>
                      <w:r>
                        <w:rPr>
                          <w:rFonts w:hint="default" w:ascii="Calibri" w:hAnsi="Calibri" w:cs="Calibri"/>
                          <w:color w:val="000000"/>
                        </w:rPr>
                        <w:t>Referral form</w:t>
                      </w:r>
                    </w:p>
                  </w:txbxContent>
                </v:textbox>
              </v:rect>
            </w:pict>
          </mc:Fallback>
        </mc:AlternateContent>
      </w:r>
    </w:p>
    <w:p w14:paraId="5CA420A1">
      <w:pPr>
        <w:rPr>
          <w:rFonts w:hint="default" w:ascii="Calibri" w:hAnsi="Calibri" w:cs="Calibri"/>
          <w:sz w:val="20"/>
          <w:szCs w:val="20"/>
        </w:rPr>
      </w:pPr>
      <w:r>
        <w:rPr>
          <w:rFonts w:hint="default" w:ascii="Calibri" w:hAnsi="Calibri" w:cs="Calibri"/>
          <w:sz w:val="20"/>
          <w:szCs w:val="20"/>
        </w:rPr>
        <mc:AlternateContent>
          <mc:Choice Requires="wps">
            <w:drawing>
              <wp:anchor distT="6350" distB="6350" distL="6985" distR="5715" simplePos="0" relativeHeight="251659264" behindDoc="0" locked="0" layoutInCell="1" allowOverlap="1">
                <wp:simplePos x="0" y="0"/>
                <wp:positionH relativeFrom="column">
                  <wp:posOffset>3959225</wp:posOffset>
                </wp:positionH>
                <wp:positionV relativeFrom="paragraph">
                  <wp:posOffset>67945</wp:posOffset>
                </wp:positionV>
                <wp:extent cx="3936365" cy="379730"/>
                <wp:effectExtent l="6350" t="6350" r="6985" b="7620"/>
                <wp:wrapNone/>
                <wp:docPr id="55" name="Rectangle 2"/>
                <wp:cNvGraphicFramePr/>
                <a:graphic xmlns:a="http://schemas.openxmlformats.org/drawingml/2006/main">
                  <a:graphicData uri="http://schemas.microsoft.com/office/word/2010/wordprocessingShape">
                    <wps:wsp>
                      <wps:cNvSpPr/>
                      <wps:spPr>
                        <a:xfrm>
                          <a:off x="0" y="0"/>
                          <a:ext cx="3936365" cy="379730"/>
                        </a:xfrm>
                        <a:prstGeom prst="rect">
                          <a:avLst/>
                        </a:prstGeom>
                        <a:solidFill>
                          <a:srgbClr val="FFFF00"/>
                        </a:solidFill>
                        <a:ln>
                          <a:solidFill>
                            <a:srgbClr val="4EA72E"/>
                          </a:solidFill>
                        </a:ln>
                      </wps:spPr>
                      <wps:style>
                        <a:lnRef idx="2">
                          <a:schemeClr val="accent6"/>
                        </a:lnRef>
                        <a:fillRef idx="1">
                          <a:schemeClr val="lt1"/>
                        </a:fillRef>
                        <a:effectRef idx="0">
                          <a:schemeClr val="accent6"/>
                        </a:effectRef>
                        <a:fontRef idx="minor"/>
                      </wps:style>
                      <wps:txbx>
                        <w:txbxContent>
                          <w:p w14:paraId="35BDDBDC">
                            <w:pPr>
                              <w:pStyle w:val="48"/>
                              <w:spacing w:before="0" w:after="160"/>
                              <w:jc w:val="center"/>
                              <w:rPr>
                                <w:rFonts w:hint="default" w:ascii="Calibri" w:hAnsi="Calibri" w:cs="Calibri"/>
                                <w:color w:val="000000"/>
                              </w:rPr>
                            </w:pPr>
                            <w:r>
                              <w:rPr>
                                <w:rFonts w:hint="default" w:ascii="Calibri" w:hAnsi="Calibri" w:cs="Calibri"/>
                                <w:color w:val="000000"/>
                              </w:rPr>
                              <w:t>Order template -To the Diagnostic template</w:t>
                            </w:r>
                          </w:p>
                        </w:txbxContent>
                      </wps:txbx>
                      <wps:bodyPr anchor="ctr">
                        <a:noAutofit/>
                      </wps:bodyPr>
                    </wps:wsp>
                  </a:graphicData>
                </a:graphic>
              </wp:anchor>
            </w:drawing>
          </mc:Choice>
          <mc:Fallback>
            <w:pict>
              <v:rect id="Rectangle 2" o:spid="_x0000_s1026" o:spt="1" style="position:absolute;left:0pt;margin-left:311.75pt;margin-top:5.35pt;height:29.9pt;width:309.95pt;z-index:251659264;v-text-anchor:middle;mso-width-relative:page;mso-height-relative:page;" fillcolor="#FFFF00" filled="t" stroked="t" coordsize="21600,21600" o:gfxdata="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Vpog91wAAAAoBAAAPAAAAAAAAAAEAIAAAACIAAABkcnMvZG93bnJldi54bWxQ&#10;SwECFAAUAAAACACHTuJAmvkIFfgBAAANBAAADgAAAAAAAAABACAAAAAmAQAAZHJzL2Uyb0RvYy54&#10;bWxQSwUGAAAAAAYABgBZAQAAkAUAAAAA&#10;">
                <v:fill on="t" focussize="0,0"/>
                <v:stroke weight="1pt" color="#4EA72E [3209]" miterlimit="8" joinstyle="miter"/>
                <v:imagedata o:title=""/>
                <o:lock v:ext="edit" aspectratio="f"/>
                <v:textbox>
                  <w:txbxContent>
                    <w:p w14:paraId="35BDDBDC">
                      <w:pPr>
                        <w:pStyle w:val="48"/>
                        <w:spacing w:before="0" w:after="160"/>
                        <w:jc w:val="center"/>
                        <w:rPr>
                          <w:rFonts w:hint="default" w:ascii="Calibri" w:hAnsi="Calibri" w:cs="Calibri"/>
                          <w:color w:val="000000"/>
                        </w:rPr>
                      </w:pPr>
                      <w:r>
                        <w:rPr>
                          <w:rFonts w:hint="default" w:ascii="Calibri" w:hAnsi="Calibri" w:cs="Calibri"/>
                          <w:color w:val="000000"/>
                        </w:rPr>
                        <w:t>Order template -To the Diagnostic template</w:t>
                      </w:r>
                    </w:p>
                  </w:txbxContent>
                </v:textbox>
              </v:rect>
            </w:pict>
          </mc:Fallback>
        </mc:AlternateContent>
      </w:r>
    </w:p>
    <w:p w14:paraId="565EC659">
      <w:pPr>
        <w:rPr>
          <w:rFonts w:hint="default" w:ascii="Calibri" w:hAnsi="Calibri" w:cs="Calibri"/>
          <w:sz w:val="20"/>
          <w:szCs w:val="20"/>
        </w:rPr>
      </w:pPr>
      <w:r>
        <w:rPr>
          <w:rFonts w:hint="default" w:ascii="Calibri" w:hAnsi="Calibri" w:cs="Calibri"/>
          <w:sz w:val="20"/>
          <w:szCs w:val="20"/>
        </w:rPr>
        <mc:AlternateContent>
          <mc:Choice Requires="wps">
            <w:drawing>
              <wp:anchor distT="6350" distB="6350" distL="6985" distR="5715" simplePos="0" relativeHeight="251659264" behindDoc="0" locked="0" layoutInCell="1" allowOverlap="1">
                <wp:simplePos x="0" y="0"/>
                <wp:positionH relativeFrom="column">
                  <wp:posOffset>4619625</wp:posOffset>
                </wp:positionH>
                <wp:positionV relativeFrom="paragraph">
                  <wp:posOffset>147955</wp:posOffset>
                </wp:positionV>
                <wp:extent cx="3251200" cy="525145"/>
                <wp:effectExtent l="6350" t="6350" r="6350" b="14605"/>
                <wp:wrapNone/>
                <wp:docPr id="56" name="Rectangle 46"/>
                <wp:cNvGraphicFramePr/>
                <a:graphic xmlns:a="http://schemas.openxmlformats.org/drawingml/2006/main">
                  <a:graphicData uri="http://schemas.microsoft.com/office/word/2010/wordprocessingShape">
                    <wps:wsp>
                      <wps:cNvSpPr/>
                      <wps:spPr>
                        <a:xfrm>
                          <a:off x="0" y="0"/>
                          <a:ext cx="3251200" cy="525145"/>
                        </a:xfrm>
                        <a:prstGeom prst="rect">
                          <a:avLst/>
                        </a:prstGeom>
                        <a:solidFill>
                          <a:srgbClr val="FFFF00"/>
                        </a:solidFill>
                        <a:ln>
                          <a:solidFill>
                            <a:srgbClr val="4EA72E"/>
                          </a:solidFill>
                        </a:ln>
                      </wps:spPr>
                      <wps:style>
                        <a:lnRef idx="2">
                          <a:schemeClr val="accent6"/>
                        </a:lnRef>
                        <a:fillRef idx="1">
                          <a:schemeClr val="lt1"/>
                        </a:fillRef>
                        <a:effectRef idx="0">
                          <a:schemeClr val="accent6"/>
                        </a:effectRef>
                        <a:fontRef idx="minor"/>
                      </wps:style>
                      <wps:txbx>
                        <w:txbxContent>
                          <w:p w14:paraId="60F6E350">
                            <w:pPr>
                              <w:pStyle w:val="48"/>
                              <w:spacing w:before="0" w:after="160"/>
                              <w:jc w:val="center"/>
                              <w:rPr>
                                <w:rFonts w:hint="default" w:ascii="Calibri" w:hAnsi="Calibri" w:cs="Calibri"/>
                                <w:color w:val="000000"/>
                              </w:rPr>
                            </w:pPr>
                            <w:r>
                              <w:rPr>
                                <w:rFonts w:hint="default" w:ascii="Calibri" w:hAnsi="Calibri" w:cs="Calibri"/>
                                <w:color w:val="000000"/>
                              </w:rPr>
                              <w:t>Order template -To the workshop</w:t>
                            </w:r>
                          </w:p>
                        </w:txbxContent>
                      </wps:txbx>
                      <wps:bodyPr anchor="ctr">
                        <a:noAutofit/>
                      </wps:bodyPr>
                    </wps:wsp>
                  </a:graphicData>
                </a:graphic>
              </wp:anchor>
            </w:drawing>
          </mc:Choice>
          <mc:Fallback>
            <w:pict>
              <v:rect id="Rectangle 46" o:spid="_x0000_s1026" o:spt="1" style="position:absolute;left:0pt;margin-left:363.75pt;margin-top:11.65pt;height:41.35pt;width:256pt;z-index:251659264;v-text-anchor:middle;mso-width-relative:page;mso-height-relative:page;" fillcolor="#FFFF00" filled="t" stroked="t" coordsize="21600,21600" o:gfxdata="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GMrNzYAAAACgEAAA8AAAAAAAAAAQAgAAAAIgAAAGRycy9kb3ducmV2Lnht&#10;bFBLAQIUABQAAAAIAIdO4kAUBg2O+QEAAA4EAAAOAAAAAAAAAAEAIAAAACcBAABkcnMvZTJvRG9j&#10;LnhtbFBLBQYAAAAABgAGAFkBAACSBQAAAAA=&#10;">
                <v:fill on="t" focussize="0,0"/>
                <v:stroke weight="1pt" color="#4EA72E [3209]" miterlimit="8" joinstyle="miter"/>
                <v:imagedata o:title=""/>
                <o:lock v:ext="edit" aspectratio="f"/>
                <v:textbox>
                  <w:txbxContent>
                    <w:p w14:paraId="60F6E350">
                      <w:pPr>
                        <w:pStyle w:val="48"/>
                        <w:spacing w:before="0" w:after="160"/>
                        <w:jc w:val="center"/>
                        <w:rPr>
                          <w:rFonts w:hint="default" w:ascii="Calibri" w:hAnsi="Calibri" w:cs="Calibri"/>
                          <w:color w:val="000000"/>
                        </w:rPr>
                      </w:pPr>
                      <w:r>
                        <w:rPr>
                          <w:rFonts w:hint="default" w:ascii="Calibri" w:hAnsi="Calibri" w:cs="Calibri"/>
                          <w:color w:val="000000"/>
                        </w:rPr>
                        <w:t>Order template -To the workshop</w:t>
                      </w:r>
                    </w:p>
                  </w:txbxContent>
                </v:textbox>
              </v:rect>
            </w:pict>
          </mc:Fallback>
        </mc:AlternateContent>
      </w:r>
    </w:p>
    <w:p w14:paraId="036607DE">
      <w:pPr>
        <w:rPr>
          <w:rFonts w:hint="default" w:ascii="Calibri" w:hAnsi="Calibri" w:cs="Calibri"/>
          <w:sz w:val="20"/>
          <w:szCs w:val="20"/>
        </w:rPr>
      </w:pPr>
    </w:p>
    <w:p w14:paraId="429CF386">
      <w:pPr>
        <w:rPr>
          <w:rFonts w:hint="default" w:ascii="Calibri" w:hAnsi="Calibri" w:cs="Calibri"/>
          <w:sz w:val="20"/>
          <w:szCs w:val="20"/>
        </w:rPr>
      </w:pPr>
      <w:r>
        <w:rPr>
          <w:rFonts w:hint="default" w:ascii="Calibri" w:hAnsi="Calibri" w:cs="Calibri"/>
          <w:sz w:val="20"/>
          <w:szCs w:val="20"/>
        </w:rPr>
        <mc:AlternateContent>
          <mc:Choice Requires="wps">
            <w:drawing>
              <wp:anchor distT="6350" distB="6350" distL="6350" distR="6350" simplePos="0" relativeHeight="251659264" behindDoc="0" locked="0" layoutInCell="1" allowOverlap="1">
                <wp:simplePos x="0" y="0"/>
                <wp:positionH relativeFrom="column">
                  <wp:posOffset>5963285</wp:posOffset>
                </wp:positionH>
                <wp:positionV relativeFrom="paragraph">
                  <wp:posOffset>130175</wp:posOffset>
                </wp:positionV>
                <wp:extent cx="2174240" cy="308610"/>
                <wp:effectExtent l="6350" t="6350" r="6350" b="6350"/>
                <wp:wrapNone/>
                <wp:docPr id="57" name="Rectangle 1"/>
                <wp:cNvGraphicFramePr/>
                <a:graphic xmlns:a="http://schemas.openxmlformats.org/drawingml/2006/main">
                  <a:graphicData uri="http://schemas.microsoft.com/office/word/2010/wordprocessingShape">
                    <wps:wsp>
                      <wps:cNvSpPr/>
                      <wps:spPr>
                        <a:xfrm>
                          <a:off x="0" y="0"/>
                          <a:ext cx="2174400" cy="308520"/>
                        </a:xfrm>
                        <a:prstGeom prst="rect">
                          <a:avLst/>
                        </a:prstGeom>
                        <a:solidFill>
                          <a:srgbClr val="FFFF00"/>
                        </a:solidFill>
                        <a:ln>
                          <a:solidFill>
                            <a:srgbClr val="4EA72E"/>
                          </a:solidFill>
                        </a:ln>
                      </wps:spPr>
                      <wps:style>
                        <a:lnRef idx="2">
                          <a:schemeClr val="accent6"/>
                        </a:lnRef>
                        <a:fillRef idx="1">
                          <a:schemeClr val="lt1"/>
                        </a:fillRef>
                        <a:effectRef idx="0">
                          <a:schemeClr val="accent6"/>
                        </a:effectRef>
                        <a:fontRef idx="minor"/>
                      </wps:style>
                      <wps:txbx>
                        <w:txbxContent>
                          <w:p w14:paraId="0A895886">
                            <w:pPr>
                              <w:pStyle w:val="48"/>
                              <w:spacing w:before="0" w:after="160"/>
                              <w:rPr>
                                <w:color w:val="000000"/>
                              </w:rPr>
                            </w:pPr>
                            <w:r>
                              <w:rPr>
                                <w:rFonts w:hint="default" w:ascii="Calibri" w:hAnsi="Calibri" w:cs="Calibri"/>
                                <w:color w:val="000000"/>
                              </w:rPr>
                              <w:t>Product order template (Bulk)</w:t>
                            </w:r>
                          </w:p>
                        </w:txbxContent>
                      </wps:txbx>
                      <wps:bodyPr anchor="ctr">
                        <a:noAutofit/>
                      </wps:bodyPr>
                    </wps:wsp>
                  </a:graphicData>
                </a:graphic>
              </wp:anchor>
            </w:drawing>
          </mc:Choice>
          <mc:Fallback>
            <w:pict>
              <v:rect id="Rectangle 1" o:spid="_x0000_s1026" o:spt="1" style="position:absolute;left:0pt;margin-left:469.55pt;margin-top:10.25pt;height:24.3pt;width:171.2pt;z-index:251659264;v-text-anchor:middle;mso-width-relative:page;mso-height-relative:page;" fillcolor="#FFFF00" filled="t" stroked="t" coordsize="21600,21600" o:gfxdata="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IJhNW2QAAAAoBAAAPAAAAAAAAAAEAIAAAACIAAABkcnMvZG93bnJldi54bWxQ&#10;SwECFAAUAAAACACHTuJAzjtrc/YBAAANBAAADgAAAAAAAAABACAAAAAoAQAAZHJzL2Uyb0RvYy54&#10;bWxQSwUGAAAAAAYABgBZAQAAkAUAAAAA&#10;">
                <v:fill on="t" focussize="0,0"/>
                <v:stroke weight="1pt" color="#4EA72E" miterlimit="8" joinstyle="miter"/>
                <v:imagedata o:title=""/>
                <o:lock v:ext="edit" aspectratio="f"/>
                <v:textbox>
                  <w:txbxContent>
                    <w:p w14:paraId="0A895886">
                      <w:pPr>
                        <w:pStyle w:val="48"/>
                        <w:spacing w:before="0" w:after="160"/>
                        <w:rPr>
                          <w:color w:val="000000"/>
                        </w:rPr>
                      </w:pPr>
                      <w:r>
                        <w:rPr>
                          <w:rFonts w:hint="default" w:ascii="Calibri" w:hAnsi="Calibri" w:cs="Calibri"/>
                          <w:color w:val="000000"/>
                        </w:rPr>
                        <w:t>Product order template (Bulk)</w:t>
                      </w:r>
                    </w:p>
                  </w:txbxContent>
                </v:textbox>
              </v:rect>
            </w:pict>
          </mc:Fallback>
        </mc:AlternateContent>
      </w:r>
    </w:p>
    <w:p w14:paraId="50D18905">
      <w:pPr>
        <w:tabs>
          <w:tab w:val="left" w:pos="2426"/>
        </w:tabs>
        <w:rPr>
          <w:rFonts w:hint="default" w:ascii="Calibri" w:hAnsi="Calibri" w:cs="Calibri"/>
          <w:sz w:val="20"/>
          <w:szCs w:val="20"/>
        </w:rPr>
      </w:pPr>
      <w:r>
        <w:rPr>
          <w:rFonts w:hint="default" w:ascii="Calibri" w:hAnsi="Calibri" w:cs="Calibri"/>
        </w:rPr>
        <mc:AlternateContent>
          <mc:Choice Requires="wps">
            <w:drawing>
              <wp:anchor distT="6350" distB="6350" distL="6350" distR="6350" simplePos="0" relativeHeight="251659264" behindDoc="0" locked="0" layoutInCell="1" allowOverlap="1">
                <wp:simplePos x="0" y="0"/>
                <wp:positionH relativeFrom="column">
                  <wp:posOffset>6760845</wp:posOffset>
                </wp:positionH>
                <wp:positionV relativeFrom="paragraph">
                  <wp:posOffset>150495</wp:posOffset>
                </wp:positionV>
                <wp:extent cx="1562100" cy="712470"/>
                <wp:effectExtent l="6350" t="6350" r="6350" b="6350"/>
                <wp:wrapNone/>
                <wp:docPr id="58" name="Rectangle 46"/>
                <wp:cNvGraphicFramePr/>
                <a:graphic xmlns:a="http://schemas.openxmlformats.org/drawingml/2006/main">
                  <a:graphicData uri="http://schemas.microsoft.com/office/word/2010/wordprocessingShape">
                    <wps:wsp>
                      <wps:cNvSpPr/>
                      <wps:spPr>
                        <a:xfrm flipH="1">
                          <a:off x="0" y="0"/>
                          <a:ext cx="1562040" cy="712440"/>
                        </a:xfrm>
                        <a:prstGeom prst="rect">
                          <a:avLst/>
                        </a:prstGeom>
                        <a:solidFill>
                          <a:srgbClr val="FFFF00"/>
                        </a:solidFill>
                        <a:ln>
                          <a:solidFill>
                            <a:srgbClr val="4EA72E"/>
                          </a:solidFill>
                        </a:ln>
                      </wps:spPr>
                      <wps:style>
                        <a:lnRef idx="2">
                          <a:schemeClr val="accent6"/>
                        </a:lnRef>
                        <a:fillRef idx="1">
                          <a:schemeClr val="lt1"/>
                        </a:fillRef>
                        <a:effectRef idx="0">
                          <a:schemeClr val="accent6"/>
                        </a:effectRef>
                        <a:fontRef idx="minor"/>
                      </wps:style>
                      <wps:txbx>
                        <w:txbxContent>
                          <w:p w14:paraId="12B48083">
                            <w:pPr>
                              <w:pStyle w:val="48"/>
                              <w:spacing w:before="0" w:after="160"/>
                              <w:rPr>
                                <w:rFonts w:hint="default" w:ascii="Calibri" w:hAnsi="Calibri" w:cs="Calibri"/>
                                <w:color w:val="000000"/>
                              </w:rPr>
                            </w:pPr>
                            <w:r>
                              <w:rPr>
                                <w:rFonts w:hint="default" w:ascii="Calibri" w:hAnsi="Calibri" w:cs="Calibri"/>
                                <w:color w:val="000000"/>
                              </w:rPr>
                              <w:t>Placement Form</w:t>
                            </w:r>
                          </w:p>
                        </w:txbxContent>
                      </wps:txbx>
                      <wps:bodyPr anchor="ctr">
                        <a:noAutofit/>
                      </wps:bodyPr>
                    </wps:wsp>
                  </a:graphicData>
                </a:graphic>
              </wp:anchor>
            </w:drawing>
          </mc:Choice>
          <mc:Fallback>
            <w:pict>
              <v:rect id="Rectangle 46" o:spid="_x0000_s1026" o:spt="1" style="position:absolute;left:0pt;flip:x;margin-left:532.35pt;margin-top:11.85pt;height:56.1pt;width:123pt;z-index:251659264;v-text-anchor:middle;mso-width-relative:page;mso-height-relative:page;" fillcolor="#FFFF00" filled="t" stroked="t" coordsize="21600,21600" o:gfxdata="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TY2DjaAAAADAEAAA8AAAAAAAAAAQAgAAAAIgAAAGRycy9kb3du&#10;cmV2LnhtbFBLAQIUABQAAAAIAIdO4kA/Udf7/QEAABgEAAAOAAAAAAAAAAEAIAAAACkBAABkcnMv&#10;ZTJvRG9jLnhtbFBLBQYAAAAABgAGAFkBAACYBQAAAAA=&#10;">
                <v:fill on="t" focussize="0,0"/>
                <v:stroke weight="1pt" color="#4EA72E" miterlimit="8" joinstyle="miter"/>
                <v:imagedata o:title=""/>
                <o:lock v:ext="edit" aspectratio="f"/>
                <v:textbox>
                  <w:txbxContent>
                    <w:p w14:paraId="12B48083">
                      <w:pPr>
                        <w:pStyle w:val="48"/>
                        <w:spacing w:before="0" w:after="160"/>
                        <w:rPr>
                          <w:rFonts w:hint="default" w:ascii="Calibri" w:hAnsi="Calibri" w:cs="Calibri"/>
                          <w:color w:val="000000"/>
                        </w:rPr>
                      </w:pPr>
                      <w:r>
                        <w:rPr>
                          <w:rFonts w:hint="default" w:ascii="Calibri" w:hAnsi="Calibri" w:cs="Calibri"/>
                          <w:color w:val="000000"/>
                        </w:rPr>
                        <w:t>Placement Form</w:t>
                      </w:r>
                    </w:p>
                  </w:txbxContent>
                </v:textbox>
              </v:rect>
            </w:pict>
          </mc:Fallback>
        </mc:AlternateContent>
      </w:r>
      <w:r>
        <w:rPr>
          <w:rFonts w:hint="default" w:ascii="Calibri" w:hAnsi="Calibri" w:cs="Calibri"/>
          <w:sz w:val="20"/>
          <w:szCs w:val="20"/>
        </w:rPr>
        <w:tab/>
      </w:r>
    </w:p>
    <w:p w14:paraId="0607438F">
      <w:pPr>
        <w:tabs>
          <w:tab w:val="left" w:pos="2426"/>
        </w:tabs>
        <w:rPr>
          <w:rFonts w:hint="default" w:ascii="Calibri" w:hAnsi="Calibri" w:cs="Calibri"/>
          <w:sz w:val="20"/>
          <w:szCs w:val="20"/>
        </w:rPr>
      </w:pPr>
    </w:p>
    <w:p w14:paraId="73BBD184">
      <w:pPr>
        <w:tabs>
          <w:tab w:val="left" w:pos="2426"/>
        </w:tabs>
        <w:rPr>
          <w:rFonts w:hint="default" w:ascii="Calibri" w:hAnsi="Calibri" w:cs="Calibri"/>
          <w:sz w:val="20"/>
          <w:szCs w:val="20"/>
        </w:rPr>
      </w:pPr>
    </w:p>
    <w:p w14:paraId="0F48C660">
      <w:pPr>
        <w:rPr>
          <w:rFonts w:hint="default" w:ascii="Calibri" w:hAnsi="Calibri" w:cs="Calibri"/>
          <w:b/>
          <w:bCs/>
        </w:rPr>
      </w:pPr>
    </w:p>
    <w:p w14:paraId="7BB8F477">
      <w:pPr>
        <w:rPr>
          <w:rFonts w:hint="default" w:ascii="Calibri" w:hAnsi="Calibri" w:cs="Calibri"/>
          <w:b/>
          <w:bCs/>
        </w:rPr>
      </w:pPr>
    </w:p>
    <w:p w14:paraId="51AB40DA">
      <w:pPr>
        <w:rPr>
          <w:rFonts w:hint="default" w:ascii="Calibri" w:hAnsi="Calibri" w:cs="Calibri"/>
          <w:b/>
          <w:bCs/>
        </w:rPr>
      </w:pPr>
    </w:p>
    <w:p w14:paraId="66D053D0">
      <w:pPr>
        <w:rPr>
          <w:rFonts w:hint="default" w:ascii="Calibri" w:hAnsi="Calibri" w:cs="Calibri"/>
          <w:b/>
          <w:bCs/>
        </w:rPr>
      </w:pPr>
    </w:p>
    <w:p w14:paraId="33E523F3">
      <w:pPr>
        <w:rPr>
          <w:rFonts w:hint="default" w:ascii="Calibri" w:hAnsi="Calibri" w:cs="Calibri"/>
          <w:b/>
          <w:bCs/>
          <w:sz w:val="22"/>
          <w:szCs w:val="22"/>
        </w:rPr>
      </w:pPr>
      <w:r>
        <w:rPr>
          <w:rFonts w:hint="default" w:ascii="Calibri" w:hAnsi="Calibri" w:cs="Calibri"/>
          <w:b/>
          <w:bCs/>
          <w:sz w:val="22"/>
          <w:szCs w:val="22"/>
        </w:rPr>
        <w:t>BASIC EYE ASSESSMENT TOOL</w:t>
      </w:r>
    </w:p>
    <w:p w14:paraId="78A0F7C7">
      <w:pPr>
        <w:rPr>
          <w:rFonts w:hint="default" w:ascii="Calibri" w:hAnsi="Calibri" w:cs="Calibri"/>
          <w:sz w:val="22"/>
          <w:szCs w:val="22"/>
        </w:rPr>
      </w:pPr>
      <w:r>
        <w:rPr>
          <w:rFonts w:hint="default" w:ascii="Calibri" w:hAnsi="Calibri" w:cs="Calibri"/>
          <w:sz w:val="22"/>
          <w:szCs w:val="22"/>
        </w:rPr>
        <w:t xml:space="preserve">                </w:t>
      </w:r>
    </w:p>
    <w:p w14:paraId="55729E64">
      <w:pPr>
        <w:rPr>
          <w:rFonts w:hint="default" w:ascii="Calibri" w:hAnsi="Calibri" w:cs="Calibri"/>
          <w:b/>
          <w:bCs/>
          <w:sz w:val="22"/>
          <w:szCs w:val="22"/>
        </w:rPr>
      </w:pPr>
      <w:r>
        <w:rPr>
          <w:rFonts w:hint="default" w:ascii="Calibri" w:hAnsi="Calibri" w:cs="Calibri"/>
          <w:b/>
          <w:bCs/>
          <w:sz w:val="22"/>
          <w:szCs w:val="22"/>
        </w:rPr>
        <w:t>Client Information</w:t>
      </w:r>
    </w:p>
    <w:p w14:paraId="29333BF2">
      <w:pPr>
        <w:numPr>
          <w:ilvl w:val="0"/>
          <w:numId w:val="18"/>
        </w:numPr>
        <w:rPr>
          <w:rFonts w:hint="default" w:ascii="Calibri" w:hAnsi="Calibri" w:cs="Calibri"/>
          <w:sz w:val="22"/>
          <w:szCs w:val="22"/>
        </w:rPr>
      </w:pPr>
      <w:r>
        <w:rPr>
          <w:rFonts w:hint="default" w:ascii="Calibri" w:hAnsi="Calibri" w:cs="Calibri"/>
          <w:b/>
          <w:bCs/>
          <w:sz w:val="22"/>
          <w:szCs w:val="22"/>
        </w:rPr>
        <w:t>Client’s Name:</w:t>
      </w:r>
      <w:r>
        <w:rPr>
          <w:rFonts w:hint="default" w:ascii="Calibri" w:hAnsi="Calibri" w:cs="Calibri"/>
          <w:sz w:val="22"/>
          <w:szCs w:val="22"/>
        </w:rPr>
        <w:t xml:space="preserve"> ______________________________________</w:t>
      </w:r>
    </w:p>
    <w:p w14:paraId="2D8F6FAF">
      <w:pPr>
        <w:numPr>
          <w:ilvl w:val="0"/>
          <w:numId w:val="18"/>
        </w:numPr>
        <w:rPr>
          <w:rFonts w:hint="default" w:ascii="Calibri" w:hAnsi="Calibri" w:cs="Calibri"/>
          <w:sz w:val="22"/>
          <w:szCs w:val="22"/>
        </w:rPr>
      </w:pPr>
      <w:r>
        <w:rPr>
          <w:rFonts w:hint="default" w:ascii="Calibri" w:hAnsi="Calibri" w:cs="Calibri"/>
          <w:b/>
          <w:bCs/>
          <w:sz w:val="22"/>
          <w:szCs w:val="22"/>
        </w:rPr>
        <w:t>Date of Birth:</w:t>
      </w:r>
      <w:r>
        <w:rPr>
          <w:rFonts w:hint="default" w:ascii="Calibri" w:hAnsi="Calibri" w:cs="Calibri"/>
          <w:sz w:val="22"/>
          <w:szCs w:val="22"/>
        </w:rPr>
        <w:t xml:space="preserve"> __________________ Age: __________</w:t>
      </w:r>
    </w:p>
    <w:p w14:paraId="72BC4BF6">
      <w:pPr>
        <w:numPr>
          <w:ilvl w:val="0"/>
          <w:numId w:val="18"/>
        </w:numPr>
        <w:rPr>
          <w:rFonts w:hint="default" w:ascii="Calibri" w:hAnsi="Calibri" w:cs="Calibri"/>
          <w:sz w:val="22"/>
          <w:szCs w:val="22"/>
        </w:rPr>
      </w:pPr>
      <w:r>
        <w:rPr>
          <w:rFonts w:hint="default" w:ascii="Calibri" w:hAnsi="Calibri" w:cs="Calibri"/>
          <w:b/>
          <w:bCs/>
          <w:sz w:val="22"/>
          <w:szCs w:val="22"/>
        </w:rPr>
        <w:t>Contact:</w:t>
      </w:r>
      <w:r>
        <w:rPr>
          <w:rFonts w:hint="default" w:ascii="Calibri" w:hAnsi="Calibri" w:cs="Calibri"/>
          <w:sz w:val="22"/>
          <w:szCs w:val="22"/>
        </w:rPr>
        <w:t xml:space="preserve"> ___________________________________________</w:t>
      </w:r>
    </w:p>
    <w:p w14:paraId="7100C6C3">
      <w:pPr>
        <w:rPr>
          <w:rFonts w:hint="default" w:ascii="Calibri" w:hAnsi="Calibri" w:cs="Calibri"/>
          <w:sz w:val="22"/>
          <w:szCs w:val="22"/>
        </w:rPr>
      </w:pPr>
    </w:p>
    <w:p w14:paraId="6F5B34C5">
      <w:pPr>
        <w:rPr>
          <w:rFonts w:hint="default" w:ascii="Calibri" w:hAnsi="Calibri" w:cs="Calibri"/>
          <w:b/>
          <w:bCs/>
          <w:sz w:val="22"/>
          <w:szCs w:val="22"/>
        </w:rPr>
      </w:pPr>
      <w:r>
        <w:rPr>
          <w:rFonts w:hint="default" w:ascii="Calibri" w:hAnsi="Calibri" w:cs="Calibri"/>
          <w:b/>
          <w:bCs/>
          <w:sz w:val="22"/>
          <w:szCs w:val="22"/>
        </w:rPr>
        <w:t>Presenting Complaints</w:t>
      </w:r>
    </w:p>
    <w:p w14:paraId="190453F8">
      <w:pPr>
        <w:rPr>
          <w:rFonts w:hint="default" w:ascii="Calibri" w:hAnsi="Calibri" w:cs="Calibri"/>
          <w:sz w:val="22"/>
          <w:szCs w:val="22"/>
        </w:rPr>
      </w:pPr>
      <w:r>
        <w:rPr>
          <w:rFonts w:hint="default" w:ascii="Calibri" w:hAnsi="Calibri" w:cs="Calibri"/>
          <w:sz w:val="22"/>
          <w:szCs w:val="22"/>
        </w:rPr>
        <w:t>(Describe the main issues reported by the client — e.g., blurred vision, pain, redness, discharge, double vision, etc.)</w:t>
      </w:r>
    </w:p>
    <w:p w14:paraId="561601DF">
      <w:pPr>
        <w:rPr>
          <w:rFonts w:hint="default" w:ascii="Calibri" w:hAnsi="Calibri" w:cs="Calibri"/>
          <w:sz w:val="22"/>
          <w:szCs w:val="22"/>
        </w:rPr>
      </w:pPr>
      <w:r>
        <w:rPr>
          <w:rFonts w:hint="default" w:ascii="Calibri" w:hAnsi="Calibri" w:cs="Calibri"/>
          <w:sz w:val="22"/>
          <w:szCs w:val="22"/>
        </w:rPr>
        <w:pict>
          <v:rect id="_x0000_i1025" o:spt="1" style="height:1.5pt;width:0pt;" fillcolor="#A0A0A0" filled="t" stroked="f" coordsize="21600,21600" o:hr="t" o:hrstd="t" o:hralign="center">
            <v:path/>
            <v:fill on="t" focussize="0,0"/>
            <v:stroke on="f"/>
            <v:imagedata o:title=""/>
            <o:lock v:ext="edit"/>
            <w10:wrap type="none"/>
            <w10:anchorlock/>
          </v:rect>
        </w:pict>
      </w:r>
    </w:p>
    <w:p w14:paraId="3A288FDC">
      <w:pPr>
        <w:rPr>
          <w:rFonts w:hint="default" w:ascii="Calibri" w:hAnsi="Calibri" w:cs="Calibri"/>
          <w:sz w:val="22"/>
          <w:szCs w:val="22"/>
        </w:rPr>
      </w:pPr>
      <w:r>
        <w:rPr>
          <w:rFonts w:hint="default" w:ascii="Calibri" w:hAnsi="Calibri" w:cs="Calibri"/>
          <w:sz w:val="22"/>
          <w:szCs w:val="22"/>
        </w:rPr>
        <w:pict>
          <v:rect id="_x0000_i1026" o:spt="1" style="height:1.5pt;width:0pt;" fillcolor="#A0A0A0" filled="t" stroked="f" coordsize="21600,21600" o:hr="t" o:hrstd="t" o:hralign="center">
            <v:path/>
            <v:fill on="t" focussize="0,0"/>
            <v:stroke on="f"/>
            <v:imagedata o:title=""/>
            <o:lock v:ext="edit"/>
            <w10:wrap type="none"/>
            <w10:anchorlock/>
          </v:rect>
        </w:pict>
      </w:r>
    </w:p>
    <w:p w14:paraId="6F850971">
      <w:pPr>
        <w:rPr>
          <w:rFonts w:hint="default" w:ascii="Calibri" w:hAnsi="Calibri" w:cs="Calibri"/>
          <w:sz w:val="22"/>
          <w:szCs w:val="22"/>
        </w:rPr>
      </w:pPr>
      <w:r>
        <w:rPr>
          <w:rFonts w:hint="default" w:ascii="Calibri" w:hAnsi="Calibri" w:cs="Calibri"/>
          <w:sz w:val="22"/>
          <w:szCs w:val="22"/>
        </w:rPr>
        <w:pict>
          <v:rect id="_x0000_i1027" o:spt="1" style="height:1.5pt;width:0pt;" fillcolor="#A0A0A0" filled="t" stroked="f" coordsize="21600,21600" o:hr="t" o:hrstd="t" o:hralign="center">
            <v:path/>
            <v:fill on="t" focussize="0,0"/>
            <v:stroke on="f"/>
            <v:imagedata o:title=""/>
            <o:lock v:ext="edit"/>
            <w10:wrap type="none"/>
            <w10:anchorlock/>
          </v:rect>
        </w:pict>
      </w:r>
    </w:p>
    <w:p w14:paraId="5DC81B27">
      <w:pPr>
        <w:rPr>
          <w:rFonts w:hint="default" w:ascii="Calibri" w:hAnsi="Calibri" w:cs="Calibri"/>
          <w:sz w:val="22"/>
          <w:szCs w:val="22"/>
        </w:rPr>
      </w:pPr>
      <w:r>
        <w:rPr>
          <w:rFonts w:hint="default" w:ascii="Calibri" w:hAnsi="Calibri" w:cs="Calibri"/>
          <w:sz w:val="22"/>
          <w:szCs w:val="22"/>
        </w:rPr>
        <w:pict>
          <v:rect id="_x0000_i1028" o:spt="1" style="height:1.5pt;width:0pt;" fillcolor="#A0A0A0" filled="t" stroked="f" coordsize="21600,21600" o:hr="t" o:hrstd="t" o:hralign="center">
            <v:path/>
            <v:fill on="t" focussize="0,0"/>
            <v:stroke on="f"/>
            <v:imagedata o:title=""/>
            <o:lock v:ext="edit"/>
            <w10:wrap type="none"/>
            <w10:anchorlock/>
          </v:rect>
        </w:pict>
      </w:r>
    </w:p>
    <w:p w14:paraId="068EC6AE">
      <w:pPr>
        <w:rPr>
          <w:rFonts w:hint="default" w:ascii="Calibri" w:hAnsi="Calibri" w:cs="Calibri"/>
          <w:sz w:val="22"/>
          <w:szCs w:val="22"/>
        </w:rPr>
      </w:pPr>
      <w:r>
        <w:rPr>
          <w:rFonts w:hint="default" w:ascii="Calibri" w:hAnsi="Calibri" w:cs="Calibri"/>
          <w:sz w:val="22"/>
          <w:szCs w:val="22"/>
        </w:rPr>
        <w:pict>
          <v:rect id="_x0000_i1029" o:spt="1" style="height:1.5pt;width:0pt;" fillcolor="#A0A0A0" filled="t" stroked="f" coordsize="21600,21600" o:hr="t" o:hrstd="t" o:hralign="center">
            <v:path/>
            <v:fill on="t" focussize="0,0"/>
            <v:stroke on="f"/>
            <v:imagedata o:title=""/>
            <o:lock v:ext="edit"/>
            <w10:wrap type="none"/>
            <w10:anchorlock/>
          </v:rect>
        </w:pict>
      </w:r>
    </w:p>
    <w:p w14:paraId="2E68BC68">
      <w:pPr>
        <w:rPr>
          <w:rFonts w:hint="default" w:ascii="Calibri" w:hAnsi="Calibri" w:cs="Calibri"/>
          <w:sz w:val="22"/>
          <w:szCs w:val="22"/>
        </w:rPr>
      </w:pPr>
      <w:r>
        <w:rPr>
          <w:rFonts w:hint="default" w:ascii="Calibri" w:hAnsi="Calibri" w:cs="Calibri"/>
          <w:sz w:val="22"/>
          <w:szCs w:val="22"/>
        </w:rPr>
        <w:pict>
          <v:rect id="_x0000_i1030" o:spt="1" style="height:1.5pt;width:0pt;" fillcolor="#A0A0A0" filled="t" stroked="f" coordsize="21600,21600" o:hr="t" o:hrstd="t" o:hralign="center">
            <v:path/>
            <v:fill on="t" focussize="0,0"/>
            <v:stroke on="f"/>
            <v:imagedata o:title=""/>
            <o:lock v:ext="edit"/>
            <w10:wrap type="none"/>
            <w10:anchorlock/>
          </v:rect>
        </w:pict>
      </w:r>
    </w:p>
    <w:p w14:paraId="3114F5CD">
      <w:pPr>
        <w:rPr>
          <w:rFonts w:hint="default" w:ascii="Calibri" w:hAnsi="Calibri" w:cs="Calibri"/>
          <w:sz w:val="22"/>
          <w:szCs w:val="22"/>
        </w:rPr>
      </w:pPr>
      <w:r>
        <w:rPr>
          <w:rFonts w:hint="default" w:ascii="Calibri" w:hAnsi="Calibri" w:cs="Calibri"/>
          <w:sz w:val="22"/>
          <w:szCs w:val="22"/>
        </w:rPr>
        <w:pict>
          <v:rect id="_x0000_i1031" o:spt="1" style="height:1.5pt;width:0pt;" fillcolor="#A0A0A0" filled="t" stroked="f" coordsize="21600,21600" o:hr="t" o:hrstd="t" o:hralign="center">
            <v:path/>
            <v:fill on="t" focussize="0,0"/>
            <v:stroke on="f"/>
            <v:imagedata o:title=""/>
            <o:lock v:ext="edit"/>
            <w10:wrap type="none"/>
            <w10:anchorlock/>
          </v:rect>
        </w:pict>
      </w:r>
    </w:p>
    <w:p w14:paraId="6015F313">
      <w:pPr>
        <w:rPr>
          <w:rFonts w:hint="default" w:ascii="Calibri" w:hAnsi="Calibri" w:cs="Calibri"/>
          <w:sz w:val="22"/>
          <w:szCs w:val="22"/>
        </w:rPr>
      </w:pPr>
      <w:r>
        <w:rPr>
          <w:rFonts w:hint="default" w:ascii="Calibri" w:hAnsi="Calibri" w:cs="Calibri"/>
          <w:sz w:val="22"/>
          <w:szCs w:val="22"/>
        </w:rPr>
        <w:pict>
          <v:rect id="_x0000_i1032" o:spt="1" style="height:1.5pt;width:0pt;" fillcolor="#A0A0A0" filled="t" stroked="f" coordsize="21600,21600" o:hr="t" o:hrstd="t" o:hralign="center">
            <v:path/>
            <v:fill on="t" focussize="0,0"/>
            <v:stroke on="f"/>
            <v:imagedata o:title=""/>
            <o:lock v:ext="edit"/>
            <w10:wrap type="none"/>
            <w10:anchorlock/>
          </v:rect>
        </w:pict>
      </w:r>
    </w:p>
    <w:p w14:paraId="451B1AB6">
      <w:pPr>
        <w:rPr>
          <w:rFonts w:hint="default" w:ascii="Calibri" w:hAnsi="Calibri" w:cs="Calibri"/>
          <w:sz w:val="22"/>
          <w:szCs w:val="22"/>
        </w:rPr>
      </w:pPr>
      <w:r>
        <w:rPr>
          <w:rFonts w:hint="default" w:ascii="Calibri" w:hAnsi="Calibri" w:cs="Calibri"/>
          <w:sz w:val="22"/>
          <w:szCs w:val="22"/>
        </w:rPr>
        <w:pict>
          <v:rect id="_x0000_i1033" o:spt="1" style="height:1.5pt;width:0pt;" fillcolor="#A0A0A0" filled="t" stroked="f" coordsize="21600,21600" o:hr="t" o:hrstd="t" o:hralign="center">
            <v:path/>
            <v:fill on="t" focussize="0,0"/>
            <v:stroke on="f"/>
            <v:imagedata o:title=""/>
            <o:lock v:ext="edit"/>
            <w10:wrap type="none"/>
            <w10:anchorlock/>
          </v:rect>
        </w:pict>
      </w:r>
    </w:p>
    <w:p w14:paraId="338FD224">
      <w:pPr>
        <w:rPr>
          <w:rFonts w:hint="default" w:ascii="Calibri" w:hAnsi="Calibri" w:cs="Calibri"/>
          <w:b/>
          <w:bCs/>
          <w:sz w:val="22"/>
          <w:szCs w:val="22"/>
        </w:rPr>
      </w:pPr>
      <w:r>
        <w:rPr>
          <w:rFonts w:hint="default" w:ascii="Calibri" w:hAnsi="Calibri" w:cs="Calibri"/>
          <w:sz w:val="22"/>
          <w:szCs w:val="22"/>
        </w:rPr>
        <w:pict>
          <v:rect id="_x0000_i1034" o:spt="1" style="height:1.5pt;width:0pt;" fillcolor="#A0A0A0" filled="t" stroked="f" coordsize="21600,21600" o:hr="t" o:hrstd="t" o:hralign="center">
            <v:path/>
            <v:fill on="t" focussize="0,0"/>
            <v:stroke on="f"/>
            <v:imagedata o:title=""/>
            <o:lock v:ext="edit"/>
            <w10:wrap type="none"/>
            <w10:anchorlock/>
          </v:rect>
        </w:pict>
      </w:r>
    </w:p>
    <w:p w14:paraId="60C67E9C">
      <w:pPr>
        <w:rPr>
          <w:rFonts w:hint="default" w:ascii="Calibri" w:hAnsi="Calibri" w:cs="Calibri"/>
          <w:b/>
          <w:bCs/>
          <w:sz w:val="22"/>
          <w:szCs w:val="22"/>
        </w:rPr>
      </w:pPr>
      <w:r>
        <w:rPr>
          <w:rFonts w:hint="default" w:ascii="Calibri" w:hAnsi="Calibri" w:cs="Calibri"/>
          <w:b/>
          <w:bCs/>
          <w:sz w:val="22"/>
          <w:szCs w:val="22"/>
        </w:rPr>
        <w:t>Visual Acuity (VA)</w:t>
      </w:r>
    </w:p>
    <w:p w14:paraId="39F3FF8A">
      <w:pPr>
        <w:rPr>
          <w:rFonts w:hint="default" w:ascii="Calibri" w:hAnsi="Calibri" w:cs="Calibri"/>
          <w:sz w:val="22"/>
          <w:szCs w:val="22"/>
        </w:rPr>
      </w:pPr>
      <w:r>
        <w:rPr>
          <w:rFonts w:hint="default" w:ascii="Calibri" w:hAnsi="Calibri" w:cs="Calibri"/>
          <w:i/>
          <w:iCs/>
          <w:sz w:val="22"/>
          <w:szCs w:val="22"/>
        </w:rPr>
        <w:t>(Record using Snellen chart or equivalent)</w:t>
      </w:r>
    </w:p>
    <w:tbl>
      <w:tblPr>
        <w:tblStyle w:val="12"/>
        <w:tblW w:w="6950" w:type="dxa"/>
        <w:tblCellSpacing w:w="15" w:type="dxa"/>
        <w:tblInd w:w="0" w:type="dxa"/>
        <w:tblLayout w:type="autofit"/>
        <w:tblCellMar>
          <w:top w:w="15" w:type="dxa"/>
          <w:left w:w="15" w:type="dxa"/>
          <w:bottom w:w="15" w:type="dxa"/>
          <w:right w:w="15" w:type="dxa"/>
        </w:tblCellMar>
      </w:tblPr>
      <w:tblGrid>
        <w:gridCol w:w="1784"/>
        <w:gridCol w:w="1484"/>
        <w:gridCol w:w="3682"/>
      </w:tblGrid>
      <w:tr w14:paraId="7D1882C5">
        <w:tblPrEx>
          <w:tblCellMar>
            <w:top w:w="15" w:type="dxa"/>
            <w:left w:w="15" w:type="dxa"/>
            <w:bottom w:w="15" w:type="dxa"/>
            <w:right w:w="15" w:type="dxa"/>
          </w:tblCellMar>
        </w:tblPrEx>
        <w:trPr>
          <w:trHeight w:val="370" w:hRule="atLeast"/>
          <w:tblHeader/>
          <w:tblCellSpacing w:w="15" w:type="dxa"/>
        </w:trPr>
        <w:tc>
          <w:tcPr>
            <w:tcW w:w="0" w:type="auto"/>
            <w:vAlign w:val="center"/>
          </w:tcPr>
          <w:p w14:paraId="609F14F1">
            <w:pPr>
              <w:rPr>
                <w:rFonts w:hint="default" w:ascii="Calibri" w:hAnsi="Calibri" w:cs="Calibri"/>
                <w:b/>
                <w:bCs/>
                <w:sz w:val="22"/>
                <w:szCs w:val="22"/>
              </w:rPr>
            </w:pPr>
            <w:r>
              <w:rPr>
                <w:rFonts w:hint="default" w:ascii="Calibri" w:hAnsi="Calibri" w:cs="Calibri"/>
                <w:b/>
                <w:bCs/>
                <w:sz w:val="22"/>
                <w:szCs w:val="22"/>
              </w:rPr>
              <w:t>Eye</w:t>
            </w:r>
          </w:p>
        </w:tc>
        <w:tc>
          <w:tcPr>
            <w:tcW w:w="0" w:type="auto"/>
            <w:vAlign w:val="center"/>
          </w:tcPr>
          <w:p w14:paraId="51F34A26">
            <w:pPr>
              <w:rPr>
                <w:rFonts w:hint="default" w:ascii="Calibri" w:hAnsi="Calibri" w:cs="Calibri"/>
                <w:b/>
                <w:bCs/>
                <w:sz w:val="22"/>
                <w:szCs w:val="22"/>
              </w:rPr>
            </w:pPr>
            <w:r>
              <w:rPr>
                <w:rFonts w:hint="default" w:ascii="Calibri" w:hAnsi="Calibri" w:cs="Calibri"/>
                <w:b/>
                <w:bCs/>
                <w:sz w:val="22"/>
                <w:szCs w:val="22"/>
              </w:rPr>
              <w:t>Distance VA</w:t>
            </w:r>
          </w:p>
        </w:tc>
        <w:tc>
          <w:tcPr>
            <w:tcW w:w="0" w:type="auto"/>
            <w:vAlign w:val="center"/>
          </w:tcPr>
          <w:p w14:paraId="7D708385">
            <w:pPr>
              <w:rPr>
                <w:rFonts w:hint="default" w:ascii="Calibri" w:hAnsi="Calibri" w:cs="Calibri"/>
                <w:b/>
                <w:bCs/>
                <w:sz w:val="22"/>
                <w:szCs w:val="22"/>
              </w:rPr>
            </w:pPr>
            <w:r>
              <w:rPr>
                <w:rFonts w:hint="default" w:ascii="Calibri" w:hAnsi="Calibri" w:cs="Calibri"/>
                <w:b/>
                <w:bCs/>
                <w:sz w:val="22"/>
                <w:szCs w:val="22"/>
              </w:rPr>
              <w:t xml:space="preserve">                                  Near VA</w:t>
            </w:r>
          </w:p>
        </w:tc>
      </w:tr>
      <w:tr w14:paraId="616A4247">
        <w:tblPrEx>
          <w:tblCellMar>
            <w:top w:w="15" w:type="dxa"/>
            <w:left w:w="15" w:type="dxa"/>
            <w:bottom w:w="15" w:type="dxa"/>
            <w:right w:w="15" w:type="dxa"/>
          </w:tblCellMar>
        </w:tblPrEx>
        <w:trPr>
          <w:trHeight w:val="391" w:hRule="atLeast"/>
          <w:tblCellSpacing w:w="15" w:type="dxa"/>
        </w:trPr>
        <w:tc>
          <w:tcPr>
            <w:tcW w:w="0" w:type="auto"/>
            <w:vAlign w:val="center"/>
          </w:tcPr>
          <w:p w14:paraId="305DB0EF">
            <w:pPr>
              <w:rPr>
                <w:rFonts w:hint="default" w:ascii="Calibri" w:hAnsi="Calibri" w:cs="Calibri"/>
                <w:sz w:val="22"/>
                <w:szCs w:val="22"/>
              </w:rPr>
            </w:pPr>
            <w:r>
              <w:rPr>
                <w:rFonts w:hint="default" w:ascii="Calibri" w:hAnsi="Calibri" w:cs="Calibri"/>
                <w:b/>
                <w:bCs/>
                <w:sz w:val="22"/>
                <w:szCs w:val="22"/>
              </w:rPr>
              <w:t>Right Eye (RE):</w:t>
            </w:r>
          </w:p>
        </w:tc>
        <w:tc>
          <w:tcPr>
            <w:tcW w:w="0" w:type="auto"/>
            <w:vAlign w:val="center"/>
          </w:tcPr>
          <w:p w14:paraId="155993EC">
            <w:pPr>
              <w:rPr>
                <w:rFonts w:hint="default" w:ascii="Calibri" w:hAnsi="Calibri" w:cs="Calibri"/>
                <w:sz w:val="22"/>
                <w:szCs w:val="22"/>
              </w:rPr>
            </w:pPr>
            <w:r>
              <w:rPr>
                <w:rFonts w:hint="default" w:ascii="Calibri" w:hAnsi="Calibri" w:cs="Calibri"/>
                <w:sz w:val="22"/>
                <w:szCs w:val="22"/>
              </w:rPr>
              <w:t>__________</w:t>
            </w:r>
          </w:p>
        </w:tc>
        <w:tc>
          <w:tcPr>
            <w:tcW w:w="0" w:type="auto"/>
            <w:vAlign w:val="center"/>
          </w:tcPr>
          <w:p w14:paraId="288C8912">
            <w:pPr>
              <w:rPr>
                <w:rFonts w:hint="default" w:ascii="Calibri" w:hAnsi="Calibri" w:cs="Calibri"/>
                <w:sz w:val="22"/>
                <w:szCs w:val="22"/>
              </w:rPr>
            </w:pPr>
            <w:r>
              <w:rPr>
                <w:rFonts w:hint="default" w:ascii="Calibri" w:hAnsi="Calibri" w:cs="Calibri"/>
                <w:sz w:val="22"/>
                <w:szCs w:val="22"/>
              </w:rPr>
              <w:t xml:space="preserve">                                  __________</w:t>
            </w:r>
          </w:p>
        </w:tc>
      </w:tr>
      <w:tr w14:paraId="3F18ADE2">
        <w:tblPrEx>
          <w:tblCellMar>
            <w:top w:w="15" w:type="dxa"/>
            <w:left w:w="15" w:type="dxa"/>
            <w:bottom w:w="15" w:type="dxa"/>
            <w:right w:w="15" w:type="dxa"/>
          </w:tblCellMar>
        </w:tblPrEx>
        <w:trPr>
          <w:trHeight w:val="370" w:hRule="atLeast"/>
          <w:tblCellSpacing w:w="15" w:type="dxa"/>
        </w:trPr>
        <w:tc>
          <w:tcPr>
            <w:tcW w:w="0" w:type="auto"/>
            <w:vAlign w:val="center"/>
          </w:tcPr>
          <w:p w14:paraId="447D76CF">
            <w:pPr>
              <w:rPr>
                <w:rFonts w:hint="default" w:ascii="Calibri" w:hAnsi="Calibri" w:cs="Calibri"/>
                <w:sz w:val="22"/>
                <w:szCs w:val="22"/>
              </w:rPr>
            </w:pPr>
            <w:r>
              <w:rPr>
                <w:rFonts w:hint="default" w:ascii="Calibri" w:hAnsi="Calibri" w:cs="Calibri"/>
                <w:b/>
                <w:bCs/>
                <w:sz w:val="22"/>
                <w:szCs w:val="22"/>
              </w:rPr>
              <w:t xml:space="preserve">Left Eye (LE):  </w:t>
            </w:r>
          </w:p>
        </w:tc>
        <w:tc>
          <w:tcPr>
            <w:tcW w:w="0" w:type="auto"/>
            <w:vAlign w:val="center"/>
          </w:tcPr>
          <w:p w14:paraId="1C43B4F3">
            <w:pPr>
              <w:rPr>
                <w:rFonts w:hint="default" w:ascii="Calibri" w:hAnsi="Calibri" w:cs="Calibri"/>
                <w:sz w:val="22"/>
                <w:szCs w:val="22"/>
              </w:rPr>
            </w:pPr>
            <w:r>
              <w:rPr>
                <w:rFonts w:hint="default" w:ascii="Calibri" w:hAnsi="Calibri" w:cs="Calibri"/>
                <w:sz w:val="22"/>
                <w:szCs w:val="22"/>
              </w:rPr>
              <w:t xml:space="preserve">__________     </w:t>
            </w:r>
          </w:p>
        </w:tc>
        <w:tc>
          <w:tcPr>
            <w:tcW w:w="0" w:type="auto"/>
            <w:vAlign w:val="center"/>
          </w:tcPr>
          <w:p w14:paraId="6C818845">
            <w:pPr>
              <w:rPr>
                <w:rFonts w:hint="default" w:ascii="Calibri" w:hAnsi="Calibri" w:cs="Calibri"/>
                <w:sz w:val="22"/>
                <w:szCs w:val="22"/>
              </w:rPr>
            </w:pPr>
            <w:r>
              <w:rPr>
                <w:rFonts w:hint="default" w:ascii="Calibri" w:hAnsi="Calibri" w:cs="Calibri"/>
                <w:sz w:val="22"/>
                <w:szCs w:val="22"/>
              </w:rPr>
              <mc:AlternateContent>
                <mc:Choice Requires="wps">
                  <w:drawing>
                    <wp:anchor distT="0" distB="0" distL="114300" distR="114300" simplePos="0" relativeHeight="251671552" behindDoc="0" locked="0" layoutInCell="1" allowOverlap="1">
                      <wp:simplePos x="0" y="0"/>
                      <wp:positionH relativeFrom="column">
                        <wp:posOffset>111760</wp:posOffset>
                      </wp:positionH>
                      <wp:positionV relativeFrom="paragraph">
                        <wp:posOffset>212725</wp:posOffset>
                      </wp:positionV>
                      <wp:extent cx="635" cy="635"/>
                      <wp:effectExtent l="0" t="0" r="0" b="0"/>
                      <wp:wrapNone/>
                      <wp:docPr id="76" name="Ink 6"/>
                      <wp:cNvGraphicFramePr/>
                      <a:graphic xmlns:a="http://schemas.openxmlformats.org/drawingml/2006/main">
                        <a:graphicData uri="http://schemas.microsoft.com/office/word/2010/wordprocessingInk">
                          <mc:AlternateContent xmlns:a14="http://schemas.microsoft.com/office/drawing/2010/main">
                            <mc:Choice Requires="a14">
                              <w14:contentPart bwMode="auto" r:id="rId7">
                                <w14:nvContentPartPr>
                                  <w14:cNvPr id="76" name="Ink 6"/>
                                  <w14:cNvContentPartPr/>
                                </w14:nvContentPartPr>
                                <w14:xfrm>
                                  <a:off x="0" y="0"/>
                                  <a:ext cx="360" cy="360"/>
                                </w14:xfrm>
                              </w14:contentPart>
                            </mc:Choice>
                          </mc:AlternateContent>
                        </a:graphicData>
                      </a:graphic>
                    </wp:anchor>
                  </w:drawing>
                </mc:Choice>
                <mc:Fallback>
                  <w:pict>
                    <v:shape id="Ink 6" o:spid="_x0000_s1026" o:spt="75" type="#_x0000_t75" style="position:absolute;left:0pt;margin-left:8.8pt;margin-top:16.75pt;height:0.05pt;width:0.05pt;z-index:251671552;mso-width-relative:page;mso-height-relative:page;" coordsize="21600,21600" o:gfxdata="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">
                      <v:imagedata r:id="rId8" o:title=""/>
                      <o:lock v:ext="edit"/>
                    </v:shape>
                  </w:pict>
                </mc:Fallback>
              </mc:AlternateContent>
            </w:r>
            <w:r>
              <w:rPr>
                <w:rFonts w:hint="default" w:ascii="Calibri" w:hAnsi="Calibri" w:cs="Calibri"/>
                <w:sz w:val="22"/>
                <w:szCs w:val="22"/>
              </w:rPr>
              <w:t xml:space="preserve">                                  __________</w:t>
            </w:r>
          </w:p>
        </w:tc>
      </w:tr>
    </w:tbl>
    <w:p w14:paraId="58681546">
      <w:pPr>
        <w:rPr>
          <w:rFonts w:hint="default" w:ascii="Calibri" w:hAnsi="Calibri" w:cs="Calibri"/>
          <w:sz w:val="22"/>
          <w:szCs w:val="22"/>
        </w:rPr>
      </w:pPr>
    </w:p>
    <w:p w14:paraId="7638BE7B">
      <w:pPr>
        <w:rPr>
          <w:rFonts w:hint="default" w:ascii="Calibri" w:hAnsi="Calibri" w:cs="Calibri"/>
          <w:b/>
          <w:bCs/>
          <w:sz w:val="22"/>
          <w:szCs w:val="22"/>
        </w:rPr>
      </w:pPr>
      <w:r>
        <w:rPr>
          <w:rFonts w:hint="default" w:ascii="Calibri" w:hAnsi="Calibri" w:cs="Calibri"/>
          <w:b/>
          <w:bCs/>
          <w:sz w:val="22"/>
          <w:szCs w:val="22"/>
        </w:rPr>
        <mc:AlternateContent>
          <mc:Choice Requires="wps">
            <w:drawing>
              <wp:anchor distT="0" distB="0" distL="114300" distR="114300" simplePos="0" relativeHeight="251669504" behindDoc="0" locked="0" layoutInCell="1" allowOverlap="1">
                <wp:simplePos x="0" y="0"/>
                <wp:positionH relativeFrom="column">
                  <wp:posOffset>1974850</wp:posOffset>
                </wp:positionH>
                <wp:positionV relativeFrom="paragraph">
                  <wp:posOffset>141605</wp:posOffset>
                </wp:positionV>
                <wp:extent cx="635" cy="635"/>
                <wp:effectExtent l="0" t="0" r="0" b="0"/>
                <wp:wrapNone/>
                <wp:docPr id="74" name="Ink 4"/>
                <wp:cNvGraphicFramePr/>
                <a:graphic xmlns:a="http://schemas.openxmlformats.org/drawingml/2006/main">
                  <a:graphicData uri="http://schemas.microsoft.com/office/word/2010/wordprocessingInk">
                    <mc:AlternateContent xmlns:a14="http://schemas.microsoft.com/office/drawing/2010/main">
                      <mc:Choice Requires="a14">
                        <w14:contentPart bwMode="auto" r:id="rId9">
                          <w14:nvContentPartPr>
                            <w14:cNvPr id="74" name="Ink 4"/>
                            <w14:cNvContentPartPr/>
                          </w14:nvContentPartPr>
                          <w14:xfrm>
                            <a:off x="0" y="0"/>
                            <a:ext cx="360" cy="360"/>
                          </w14:xfrm>
                        </w14:contentPart>
                      </mc:Choice>
                    </mc:AlternateContent>
                  </a:graphicData>
                </a:graphic>
              </wp:anchor>
            </w:drawing>
          </mc:Choice>
          <mc:Fallback>
            <w:pict>
              <v:shape id="Ink 4" o:spid="_x0000_s1026" o:spt="75" type="#_x0000_t75" style="position:absolute;left:0pt;margin-left:155.5pt;margin-top:11.15pt;height:0.05pt;width:0.05pt;z-index:251669504;mso-width-relative:page;mso-height-relative:page;" coordsize="21600,21600" o:gfxdata="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">
                <v:imagedata r:id="rId8" o:title=""/>
                <o:lock v:ext="edit"/>
              </v:shape>
            </w:pict>
          </mc:Fallback>
        </mc:AlternateContent>
      </w:r>
      <w:r>
        <w:rPr>
          <w:rFonts w:hint="default" w:ascii="Calibri" w:hAnsi="Calibri" w:cs="Calibri"/>
          <w:b/>
          <w:bCs/>
          <w:sz w:val="22"/>
          <w:szCs w:val="22"/>
        </w:rPr>
        <w:t xml:space="preserve"> </w:t>
      </w:r>
    </w:p>
    <w:p w14:paraId="1A08AB79">
      <w:pPr>
        <w:rPr>
          <w:rFonts w:hint="default" w:ascii="Calibri" w:hAnsi="Calibri" w:cs="Calibri"/>
          <w:b/>
          <w:bCs/>
          <w:sz w:val="22"/>
          <w:szCs w:val="22"/>
        </w:rPr>
      </w:pPr>
      <w:r>
        <w:rPr>
          <w:rFonts w:hint="default" w:ascii="Calibri" w:hAnsi="Calibri" w:cs="Calibri"/>
          <w:b/>
          <w:bCs/>
          <w:sz w:val="22"/>
          <w:szCs w:val="22"/>
        </w:rPr>
        <mc:AlternateContent>
          <mc:Choice Requires="wps">
            <w:drawing>
              <wp:anchor distT="0" distB="0" distL="114300" distR="114300" simplePos="0" relativeHeight="251670528" behindDoc="0" locked="0" layoutInCell="1" allowOverlap="1">
                <wp:simplePos x="0" y="0"/>
                <wp:positionH relativeFrom="column">
                  <wp:posOffset>2571115</wp:posOffset>
                </wp:positionH>
                <wp:positionV relativeFrom="paragraph">
                  <wp:posOffset>95885</wp:posOffset>
                </wp:positionV>
                <wp:extent cx="635" cy="635"/>
                <wp:effectExtent l="0" t="0" r="0" b="0"/>
                <wp:wrapNone/>
                <wp:docPr id="75" name="Ink 5"/>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75" name="Ink 5"/>
                            <w14:cNvContentPartPr/>
                          </w14:nvContentPartPr>
                          <w14:xfrm>
                            <a:off x="0" y="0"/>
                            <a:ext cx="360" cy="360"/>
                          </w14:xfrm>
                        </w14:contentPart>
                      </mc:Choice>
                    </mc:AlternateContent>
                  </a:graphicData>
                </a:graphic>
              </wp:anchor>
            </w:drawing>
          </mc:Choice>
          <mc:Fallback>
            <w:pict>
              <v:shape id="Ink 5" o:spid="_x0000_s1026" o:spt="75" type="#_x0000_t75" style="position:absolute;left:0pt;margin-left:202.45pt;margin-top:7.55pt;height:0.05pt;width:0.05pt;z-index:251670528;mso-width-relative:page;mso-height-relative:page;" coordsize="21600,21600" o:gfxdata="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&#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">
                <v:imagedata r:id="rId8" o:title=""/>
                <o:lock v:ext="edit"/>
              </v:shape>
            </w:pict>
          </mc:Fallback>
        </mc:AlternateContent>
      </w:r>
    </w:p>
    <w:p w14:paraId="2C04F57F">
      <w:pPr>
        <w:rPr>
          <w:rFonts w:hint="default" w:ascii="Calibri" w:hAnsi="Calibri" w:cs="Calibri"/>
          <w:b/>
          <w:bCs/>
          <w:sz w:val="22"/>
          <w:szCs w:val="22"/>
        </w:rPr>
      </w:pPr>
      <w:r>
        <w:rPr>
          <w:rFonts w:hint="default" w:ascii="Calibri" w:hAnsi="Calibri" w:cs="Calibri"/>
          <w:b/>
          <w:bCs/>
          <w:sz w:val="22"/>
          <w:szCs w:val="22"/>
        </w:rPr>
        <w:t>Other Observations / Findings</w:t>
      </w:r>
    </w:p>
    <w:p w14:paraId="554AE586">
      <w:pPr>
        <w:rPr>
          <w:rFonts w:hint="default" w:ascii="Calibri" w:hAnsi="Calibri" w:cs="Calibri"/>
          <w:sz w:val="22"/>
          <w:szCs w:val="22"/>
        </w:rPr>
      </w:pPr>
      <w:r>
        <w:rPr>
          <w:rFonts w:hint="default" w:ascii="Calibri" w:hAnsi="Calibri" w:cs="Calibri"/>
          <w:sz w:val="22"/>
          <w:szCs w:val="22"/>
        </w:rPr>
        <w:pict>
          <v:rect id="_x0000_i1035" o:spt="1" style="height:1.5pt;width:0pt;" fillcolor="#A0A0A0" filled="t" stroked="f" coordsize="21600,21600" o:hr="t" o:hrstd="t" o:hralign="center">
            <v:path/>
            <v:fill on="t" focussize="0,0"/>
            <v:stroke on="f"/>
            <v:imagedata o:title=""/>
            <o:lock v:ext="edit"/>
            <w10:wrap type="none"/>
            <w10:anchorlock/>
          </v:rect>
        </w:pict>
      </w:r>
    </w:p>
    <w:p w14:paraId="35541E19">
      <w:pPr>
        <w:rPr>
          <w:rFonts w:hint="default" w:ascii="Calibri" w:hAnsi="Calibri" w:cs="Calibri"/>
          <w:sz w:val="22"/>
          <w:szCs w:val="22"/>
        </w:rPr>
      </w:pPr>
      <w:r>
        <w:rPr>
          <w:rFonts w:hint="default" w:ascii="Calibri" w:hAnsi="Calibri" w:cs="Calibri"/>
          <w:sz w:val="22"/>
          <w:szCs w:val="22"/>
        </w:rPr>
        <w:pict>
          <v:rect id="_x0000_i1036" o:spt="1" style="height:1.5pt;width:0pt;" fillcolor="#A0A0A0" filled="t" stroked="f" coordsize="21600,21600" o:hr="t" o:hrstd="t" o:hralign="center">
            <v:path/>
            <v:fill on="t" focussize="0,0"/>
            <v:stroke on="f"/>
            <v:imagedata o:title=""/>
            <o:lock v:ext="edit"/>
            <w10:wrap type="none"/>
            <w10:anchorlock/>
          </v:rect>
        </w:pict>
      </w:r>
    </w:p>
    <w:p w14:paraId="08369B68">
      <w:pPr>
        <w:rPr>
          <w:b/>
          <w:bCs/>
          <w:sz w:val="22"/>
          <w:szCs w:val="22"/>
        </w:rPr>
      </w:pPr>
      <w:r>
        <w:rPr>
          <w:rFonts w:hint="default" w:ascii="Calibri" w:hAnsi="Calibri" w:cs="Calibri"/>
          <w:sz w:val="22"/>
          <w:szCs w:val="22"/>
        </w:rPr>
        <w:pict>
          <v:rect id="_x0000_i1037" o:spt="1" style="height:1.5pt;width:0pt;" fillcolor="#A0A0A0" filled="t" stroked="f" coordsize="21600,21600" o:hr="t" o:hrstd="t" o:hralign="center">
            <v:path/>
            <v:fill on="t" focussize="0,0"/>
            <v:stroke on="f"/>
            <v:imagedata o:title=""/>
            <o:lock v:ext="edit"/>
            <w10:wrap type="none"/>
            <w10:anchorlock/>
          </v:rect>
        </w:pict>
      </w:r>
      <w:r>
        <w:rPr>
          <w:rFonts w:hint="default" w:ascii="Calibri" w:hAnsi="Calibri" w:cs="Calibri"/>
          <w:sz w:val="22"/>
          <w:szCs w:val="22"/>
        </w:rPr>
        <w:pict>
          <v:rect id="_x0000_i1038" o:spt="1" style="height:1.5pt;width:0pt;" fillcolor="#A0A0A0" filled="t" stroked="f" coordsize="21600,21600" o:hr="t" o:hrstd="t" o:hralign="center">
            <v:path/>
            <v:fill on="t" focussize="0,0"/>
            <v:stroke on="f"/>
            <v:imagedata o:title=""/>
            <o:lock v:ext="edit"/>
            <w10:wrap type="none"/>
            <w10:anchorlock/>
          </v:rect>
        </w:pict>
      </w:r>
    </w:p>
    <w:p w14:paraId="3A28A784">
      <w:pPr>
        <w:rPr>
          <w:rFonts w:hint="default" w:ascii="Calibri" w:hAnsi="Calibri" w:cs="Calibri"/>
          <w:b/>
          <w:bCs/>
          <w:sz w:val="22"/>
          <w:szCs w:val="22"/>
        </w:rPr>
      </w:pPr>
      <w:r>
        <w:rPr>
          <w:rFonts w:hint="default" w:ascii="Calibri" w:hAnsi="Calibri" w:cs="Calibri"/>
          <w:b/>
          <w:bCs/>
          <w:sz w:val="22"/>
          <w:szCs w:val="22"/>
        </w:rPr>
        <w:t>Assessor Details</w:t>
      </w:r>
    </w:p>
    <w:p w14:paraId="44AF46CC">
      <w:pPr>
        <w:numPr>
          <w:ilvl w:val="0"/>
          <w:numId w:val="19"/>
        </w:numPr>
        <w:rPr>
          <w:rFonts w:hint="default" w:ascii="Calibri" w:hAnsi="Calibri" w:cs="Calibri"/>
          <w:sz w:val="22"/>
          <w:szCs w:val="22"/>
        </w:rPr>
      </w:pPr>
      <w:r>
        <w:rPr>
          <w:rFonts w:hint="default" w:ascii="Calibri" w:hAnsi="Calibri" w:cs="Calibri"/>
          <w:b/>
          <w:bCs/>
          <w:sz w:val="22"/>
          <w:szCs w:val="22"/>
        </w:rPr>
        <w:t>Assessor’s Name:</w:t>
      </w:r>
      <w:r>
        <w:rPr>
          <w:rFonts w:hint="default" w:ascii="Calibri" w:hAnsi="Calibri" w:cs="Calibri"/>
          <w:sz w:val="22"/>
          <w:szCs w:val="22"/>
        </w:rPr>
        <w:t xml:space="preserve"> ____________________________________</w:t>
      </w:r>
    </w:p>
    <w:p w14:paraId="133BE3C4">
      <w:pPr>
        <w:numPr>
          <w:ilvl w:val="0"/>
          <w:numId w:val="19"/>
        </w:numPr>
        <w:rPr>
          <w:rFonts w:hint="default" w:ascii="Calibri" w:hAnsi="Calibri" w:cs="Calibri"/>
          <w:sz w:val="22"/>
          <w:szCs w:val="22"/>
        </w:rPr>
      </w:pPr>
      <w:r>
        <w:rPr>
          <w:rFonts w:hint="default" w:ascii="Calibri" w:hAnsi="Calibri" w:cs="Calibri"/>
          <w:b/>
          <w:bCs/>
          <w:sz w:val="22"/>
          <w:szCs w:val="22"/>
        </w:rPr>
        <w:t>Signature:</w:t>
      </w:r>
      <w:r>
        <w:rPr>
          <w:rFonts w:hint="default" w:ascii="Calibri" w:hAnsi="Calibri" w:cs="Calibri"/>
          <w:sz w:val="22"/>
          <w:szCs w:val="22"/>
        </w:rPr>
        <w:t xml:space="preserve"> ____________________</w:t>
      </w:r>
    </w:p>
    <w:p w14:paraId="55A0FD70">
      <w:pPr>
        <w:numPr>
          <w:ilvl w:val="0"/>
          <w:numId w:val="19"/>
        </w:numPr>
        <w:rPr>
          <w:rFonts w:hint="default" w:ascii="Calibri" w:hAnsi="Calibri" w:cs="Calibri"/>
          <w:sz w:val="22"/>
          <w:szCs w:val="22"/>
        </w:rPr>
      </w:pPr>
      <w:r>
        <w:rPr>
          <w:rFonts w:hint="default" w:ascii="Calibri" w:hAnsi="Calibri" w:cs="Calibri"/>
          <w:b/>
          <w:bCs/>
          <w:sz w:val="22"/>
          <w:szCs w:val="22"/>
        </w:rPr>
        <w:t>Date of Assessment:</w:t>
      </w:r>
      <w:r>
        <w:rPr>
          <w:rFonts w:hint="default" w:ascii="Calibri" w:hAnsi="Calibri" w:cs="Calibri"/>
          <w:sz w:val="22"/>
          <w:szCs w:val="22"/>
        </w:rPr>
        <w:t xml:space="preserve"> ____________________</w:t>
      </w:r>
    </w:p>
    <w:p w14:paraId="1EFD0BD4">
      <w:pPr>
        <w:tabs>
          <w:tab w:val="left" w:pos="2426"/>
        </w:tabs>
        <w:rPr>
          <w:rFonts w:hint="default" w:ascii="Calibri" w:hAnsi="Calibri" w:cs="Calibri"/>
          <w:b/>
          <w:bCs/>
          <w:sz w:val="30"/>
          <w:szCs w:val="30"/>
        </w:rPr>
      </w:pPr>
    </w:p>
    <w:p w14:paraId="0D0ACC15">
      <w:pPr>
        <w:tabs>
          <w:tab w:val="left" w:pos="2426"/>
        </w:tabs>
        <w:rPr>
          <w:rFonts w:hint="default" w:ascii="Calibri" w:hAnsi="Calibri" w:cs="Calibri"/>
          <w:b/>
          <w:bCs/>
          <w:sz w:val="30"/>
          <w:szCs w:val="30"/>
        </w:rPr>
      </w:pPr>
    </w:p>
    <w:p w14:paraId="58373D0B">
      <w:pPr>
        <w:pStyle w:val="19"/>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Functional Educational Vision Assessment (FEVA)</w:t>
      </w:r>
    </w:p>
    <w:p w14:paraId="74C8D459">
      <w:pPr>
        <w:pStyle w:val="19"/>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Part A: Client Information</w:t>
      </w:r>
      <w:bookmarkStart w:id="0" w:name="_GoBack"/>
      <w:bookmarkEnd w:id="0"/>
    </w:p>
    <w:p w14:paraId="687AF1CC">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Field Details</w:t>
      </w:r>
    </w:p>
    <w:p w14:paraId="2BA3E985">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Student’s Name __________________________________</w:t>
      </w:r>
    </w:p>
    <w:p w14:paraId="33BB1844">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Date of Birth / Age ____________________________</w:t>
      </w:r>
    </w:p>
    <w:p w14:paraId="058A72AB">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School / Class ____________________________</w:t>
      </w:r>
    </w:p>
    <w:p w14:paraId="0332CCC3">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Primary Visual Condition ____________________________</w:t>
      </w:r>
    </w:p>
    <w:p w14:paraId="1646FD81">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Additional Disabilities (if any) ____________________________</w:t>
      </w:r>
    </w:p>
    <w:p w14:paraId="17B73B71">
      <w:pPr>
        <w:pStyle w:val="19"/>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Part B: Medical &amp; Vision Background</w:t>
      </w:r>
    </w:p>
    <w:p w14:paraId="5778E36F">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Aspect Findings / Notes</w:t>
      </w:r>
    </w:p>
    <w:p w14:paraId="573F0107">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Medical History __________________________________________</w:t>
      </w:r>
    </w:p>
    <w:p w14:paraId="5E23C7C4">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Source of Eye Report __________________________________________</w:t>
      </w:r>
    </w:p>
    <w:p w14:paraId="62BD432C">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Uncorrected Visual Acuity (Far) RE: _____ LE: _____ BE: _____</w:t>
      </w:r>
    </w:p>
    <w:p w14:paraId="774F5103">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Best Corrected Visual Acuity (Far) RE: _____ LE: _____ BE: _____</w:t>
      </w:r>
    </w:p>
    <w:p w14:paraId="7EB42275">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Near Visual Acuity (Functional) RE: _____ LE: _____ BE: _____</w:t>
      </w:r>
    </w:p>
    <w:p w14:paraId="0DF675EB">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Functional Contrast Sensitivity ☐ Normal ☐ Mild Difficulty ☐ Marked Difficulty</w:t>
      </w:r>
    </w:p>
    <w:p w14:paraId="241308AB">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Functional Colour Perception ☐ Normal ☐ Some Difficulty ☐ Poor</w:t>
      </w:r>
    </w:p>
    <w:p w14:paraId="28C70B03">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Light Sensitivity / Glare ☐ None ☐ Mild ☐ Severe Details: ___________</w:t>
      </w:r>
    </w:p>
    <w:p w14:paraId="6833CDD0">
      <w:pPr>
        <w:pStyle w:val="19"/>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Part C: Observable Visual Behaviors</w:t>
      </w:r>
    </w:p>
    <w:p w14:paraId="03429869">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Behavior Yes No Comments</w:t>
      </w:r>
    </w:p>
    <w:p w14:paraId="698F336D">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Unusual eye appearance / movement ☐ ☐</w:t>
      </w:r>
    </w:p>
    <w:p w14:paraId="73CAAB92">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Unusual head posture while viewing ☐ ☐</w:t>
      </w:r>
    </w:p>
    <w:p w14:paraId="3F5F9B6E">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Brings materials close or far to see ☐ ☐</w:t>
      </w:r>
    </w:p>
    <w:p w14:paraId="5717CE8F">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Frequently rubs eyes / blinks / squints ☐ ☐</w:t>
      </w:r>
    </w:p>
    <w:p w14:paraId="10202F0D">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Excessive tearing or discharge ☐ ☐</w:t>
      </w:r>
    </w:p>
    <w:p w14:paraId="2E5DA42A">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Bumps into obstacles or misjudges space ☐ ☐</w:t>
      </w:r>
    </w:p>
    <w:p w14:paraId="27418DA6">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Sensitivity to light or glare ☐ ☐</w:t>
      </w:r>
    </w:p>
    <w:p w14:paraId="052C0956">
      <w:pPr>
        <w:pStyle w:val="19"/>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Part D: Functional Vision Abilities</w:t>
      </w:r>
    </w:p>
    <w:p w14:paraId="1786B612">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Key: I = Independent V = Verbal Prompt P = Physical Prompt NA = Not Applicable NP = Not Performed</w:t>
      </w:r>
    </w:p>
    <w:p w14:paraId="7C89BCD4">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Functional Area Skill / Behaviour Performance Notes</w:t>
      </w:r>
    </w:p>
    <w:p w14:paraId="34370298">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Visual Awareness Responds to light or movement ___</w:t>
      </w:r>
    </w:p>
    <w:p w14:paraId="0912935F">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Maintains gaze on objects / people ___</w:t>
      </w:r>
    </w:p>
    <w:p w14:paraId="183C8987">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Tracking &amp; Eye Movement Follows moving object horizontally / vertically ___</w:t>
      </w:r>
    </w:p>
    <w:p w14:paraId="0F1DF1FB">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Shifts gaze between near and far ___</w:t>
      </w:r>
    </w:p>
    <w:p w14:paraId="2D93B58D">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Recognition &amp;</w:t>
      </w:r>
    </w:p>
    <w:p w14:paraId="61D4527D">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Discrimination Recognizes familiar people / objects ___</w:t>
      </w:r>
    </w:p>
    <w:p w14:paraId="14FF7A2E">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Differentiates by colour / shape / size ___</w:t>
      </w:r>
    </w:p>
    <w:p w14:paraId="7905893C">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Visual Efficiency Maintains attention on visual tasks ___</w:t>
      </w:r>
    </w:p>
    <w:p w14:paraId="30C80E97">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Adjusts distance / angle for clarity ___</w:t>
      </w:r>
    </w:p>
    <w:p w14:paraId="32AD000B">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Shows visual fatigue (eye rubbing, blinking) ___</w:t>
      </w:r>
    </w:p>
    <w:p w14:paraId="7B7BB0F4">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Use of Vision for Learning Locates materials on desk or board ___</w:t>
      </w:r>
    </w:p>
    <w:p w14:paraId="69EBC989">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Identifies letters / symbols / pictures ___</w:t>
      </w:r>
    </w:p>
    <w:p w14:paraId="025E29C5">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Uses visual aids / residual vision effectively ___</w:t>
      </w:r>
    </w:p>
    <w:p w14:paraId="2AD7CB6D">
      <w:pPr>
        <w:pStyle w:val="19"/>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Part E: Access &amp; Environmental Observation</w:t>
      </w:r>
    </w:p>
    <w:p w14:paraId="5205537B">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Area Observation / Need</w:t>
      </w:r>
    </w:p>
    <w:p w14:paraId="4710D5B1">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Lighting ☐ Adequate ☐ Too bright ☐ Too dim ☐ Needs glare control</w:t>
      </w:r>
    </w:p>
    <w:p w14:paraId="732289E3">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Contrast ☐ Adequate ☐ Needs high contrast materials</w:t>
      </w:r>
    </w:p>
    <w:p w14:paraId="17552134">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Seating / Positioning ☐ Preferential seating needed………………………………………. ☐ Not required</w:t>
      </w:r>
    </w:p>
    <w:p w14:paraId="3760601A">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Learning Materials ☐ Large print ☐ Braille ☐ Audio ☐ Digital</w:t>
      </w:r>
    </w:p>
    <w:p w14:paraId="6DC9CA00">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Technology Use ☐ Magnifier ☐ CCTV ☐ Screen Reader ☐ None</w:t>
      </w:r>
    </w:p>
    <w:p w14:paraId="1D44E982">
      <w:pPr>
        <w:pStyle w:val="19"/>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Part F: Orientation, Mobility &amp; Daily Living</w:t>
      </w:r>
    </w:p>
    <w:p w14:paraId="7B4D53CD">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Area Skill Performance Notes</w:t>
      </w:r>
    </w:p>
    <w:p w14:paraId="165911BA">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Orientation &amp; Mobility Moves safely in familiar areas ___</w:t>
      </w:r>
    </w:p>
    <w:p w14:paraId="62099DF3">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Avoids obstacles / uses landmarks ___</w:t>
      </w:r>
    </w:p>
    <w:p w14:paraId="3C652B66">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Activities of Daily Living Locates personal items visually / tactually ___</w:t>
      </w:r>
    </w:p>
    <w:p w14:paraId="443EAD88">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Performs self-care tasks independently ___</w:t>
      </w:r>
    </w:p>
    <w:p w14:paraId="2C4BA855">
      <w:pPr>
        <w:pStyle w:val="19"/>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Part G: Social &amp; Emotional Functioning</w:t>
      </w:r>
    </w:p>
    <w:p w14:paraId="0A6954EA">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Area Notes</w:t>
      </w:r>
    </w:p>
    <w:p w14:paraId="584F2057">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Interaction with peers __________________________________</w:t>
      </w:r>
    </w:p>
    <w:p w14:paraId="06A8B864">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Confidence / Self-advocacy __________________________________</w:t>
      </w:r>
    </w:p>
    <w:p w14:paraId="3D299F79">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Behaviour during visual tasks __________________________________</w:t>
      </w:r>
    </w:p>
    <w:p w14:paraId="2113F7E1">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Assessor’s Name ____________________________</w:t>
      </w:r>
    </w:p>
    <w:p w14:paraId="1E5058F7">
      <w:pPr>
        <w:pStyle w:val="19"/>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Date of Assessment ___________________________</w:t>
      </w:r>
    </w:p>
    <w:p w14:paraId="7BCD2B68">
      <w:pPr>
        <w:pStyle w:val="19"/>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p>
    <w:p w14:paraId="21808CAA">
      <w:pPr>
        <w:pStyle w:val="19"/>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p>
    <w:p w14:paraId="6902F7E1">
      <w:pPr>
        <w:tabs>
          <w:tab w:val="left" w:pos="2426"/>
        </w:tabs>
        <w:rPr>
          <w:rFonts w:hint="default" w:ascii="Calibri" w:hAnsi="Calibri" w:cs="Calibri"/>
          <w:b/>
          <w:bCs/>
          <w:sz w:val="30"/>
          <w:szCs w:val="30"/>
        </w:rPr>
      </w:pPr>
      <w:r>
        <w:rPr>
          <w:rFonts w:hint="default" w:ascii="Calibri" w:hAnsi="Calibri" w:cs="Calibri"/>
          <w:b/>
          <w:bCs/>
          <w:sz w:val="30"/>
          <w:szCs w:val="30"/>
        </w:rPr>
        <w:t>Clinical assessment visions screening tool</w:t>
      </w:r>
      <w:r>
        <w:rPr>
          <w:rFonts w:hint="default" w:ascii="Calibri" w:hAnsi="Calibri" w:cs="Calibri"/>
          <w:b/>
          <w:bCs/>
          <w:sz w:val="30"/>
          <w:szCs w:val="30"/>
        </w:rPr>
        <w:br w:type="textWrapping"/>
      </w:r>
      <w:r>
        <w:rPr>
          <w:rFonts w:hint="default" w:ascii="Calibri" w:hAnsi="Calibri" w:cs="Calibri"/>
          <w:b/>
          <w:bCs/>
          <w:sz w:val="30"/>
          <w:szCs w:val="30"/>
        </w:rPr>
        <w:t>Patient information.</w:t>
      </w:r>
      <w:r>
        <w:rPr>
          <w:rFonts w:hint="default" w:ascii="Calibri" w:hAnsi="Calibri" w:cs="Calibri"/>
          <w:b/>
          <w:bCs/>
          <w:sz w:val="30"/>
          <w:szCs w:val="30"/>
        </w:rPr>
        <w:br w:type="textWrapping"/>
      </w:r>
      <w:r>
        <w:rPr>
          <w:rFonts w:hint="default" w:ascii="Calibri" w:hAnsi="Calibri" w:cs="Calibri"/>
          <w:b/>
          <w:bCs/>
          <w:sz w:val="30"/>
          <w:szCs w:val="30"/>
        </w:rPr>
        <w:t>Name______________________________________</w:t>
      </w:r>
    </w:p>
    <w:p w14:paraId="7594F6B9">
      <w:pPr>
        <w:tabs>
          <w:tab w:val="left" w:pos="2426"/>
        </w:tabs>
        <w:rPr>
          <w:rFonts w:hint="default" w:ascii="Calibri" w:hAnsi="Calibri" w:cs="Calibri"/>
          <w:b/>
          <w:bCs/>
          <w:sz w:val="30"/>
          <w:szCs w:val="30"/>
        </w:rPr>
      </w:pPr>
      <w:r>
        <w:rPr>
          <w:rFonts w:hint="default" w:ascii="Calibri" w:hAnsi="Calibri" w:cs="Calibri"/>
          <w:b/>
          <w:bCs/>
          <w:sz w:val="30"/>
          <w:szCs w:val="30"/>
        </w:rPr>
        <w:t>Gender_________Age_________Date____________</w:t>
      </w:r>
    </w:p>
    <w:p w14:paraId="1174F463">
      <w:pPr>
        <w:tabs>
          <w:tab w:val="left" w:pos="2426"/>
        </w:tabs>
        <w:rPr>
          <w:rFonts w:hint="default" w:ascii="Calibri" w:hAnsi="Calibri" w:cs="Calibri"/>
          <w:b/>
          <w:bCs/>
          <w:sz w:val="30"/>
          <w:szCs w:val="30"/>
        </w:rPr>
      </w:pPr>
      <w:r>
        <w:rPr>
          <w:rFonts w:hint="default" w:ascii="Calibri" w:hAnsi="Calibri" w:cs="Calibri"/>
          <w:b/>
          <w:bCs/>
          <w:sz w:val="30"/>
          <w:szCs w:val="30"/>
        </w:rPr>
        <w:t>KISE Number________________________________</w:t>
      </w:r>
    </w:p>
    <w:p w14:paraId="6D7D035C">
      <w:pPr>
        <w:tabs>
          <w:tab w:val="left" w:pos="2426"/>
        </w:tabs>
        <w:rPr>
          <w:rFonts w:hint="default" w:ascii="Calibri" w:hAnsi="Calibri" w:cs="Calibri"/>
          <w:b/>
          <w:bCs/>
          <w:sz w:val="30"/>
          <w:szCs w:val="30"/>
        </w:rPr>
      </w:pPr>
    </w:p>
    <w:tbl>
      <w:tblPr>
        <w:tblStyle w:val="12"/>
        <w:tblW w:w="12205" w:type="dxa"/>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5" w:type="dxa"/>
          <w:left w:w="55" w:type="dxa"/>
          <w:bottom w:w="55" w:type="dxa"/>
          <w:right w:w="55" w:type="dxa"/>
        </w:tblCellMar>
      </w:tblPr>
      <w:tblGrid>
        <w:gridCol w:w="2114"/>
        <w:gridCol w:w="10091"/>
      </w:tblGrid>
      <w:tr w14:paraId="35A1B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rPr>
          <w:trHeight w:val="568" w:hRule="atLeast"/>
        </w:trPr>
        <w:tc>
          <w:tcPr>
            <w:tcW w:w="2114" w:type="dxa"/>
          </w:tcPr>
          <w:p w14:paraId="7E83CE92">
            <w:pPr>
              <w:pStyle w:val="50"/>
              <w:spacing w:before="0" w:after="160"/>
              <w:rPr>
                <w:rFonts w:hint="default" w:ascii="Calibri" w:hAnsi="Calibri" w:cs="Calibri"/>
                <w:b/>
                <w:bCs/>
                <w:lang w:val="en-US"/>
              </w:rPr>
            </w:pPr>
            <w:r>
              <w:rPr>
                <w:rFonts w:hint="default" w:ascii="Calibri" w:hAnsi="Calibri" w:cs="Calibri"/>
                <w:b/>
                <w:bCs/>
              </w:rPr>
              <w:t>C</w:t>
            </w:r>
            <w:r>
              <w:rPr>
                <w:rFonts w:hint="default" w:ascii="Calibri" w:hAnsi="Calibri" w:cs="Calibri"/>
                <w:b/>
                <w:bCs/>
                <w:lang w:val="en-US"/>
              </w:rPr>
              <w:t xml:space="preserve">hief complaint </w:t>
            </w:r>
          </w:p>
        </w:tc>
        <w:tc>
          <w:tcPr>
            <w:tcW w:w="10091" w:type="dxa"/>
          </w:tcPr>
          <w:p w14:paraId="7969E865">
            <w:pPr>
              <w:pStyle w:val="50"/>
              <w:rPr>
                <w:rFonts w:hint="default" w:ascii="Calibri" w:hAnsi="Calibri" w:cs="Calibri"/>
              </w:rPr>
            </w:pPr>
          </w:p>
          <w:p w14:paraId="2F135104">
            <w:pPr>
              <w:pStyle w:val="50"/>
              <w:widowControl w:val="0"/>
              <w:suppressLineNumbers/>
              <w:spacing w:before="0" w:after="160"/>
              <w:rPr>
                <w:rFonts w:hint="default" w:ascii="Calibri" w:hAnsi="Calibri" w:cs="Calibri"/>
              </w:rPr>
            </w:pPr>
          </w:p>
        </w:tc>
      </w:tr>
      <w:tr w14:paraId="3DB4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2114" w:type="dxa"/>
          </w:tcPr>
          <w:p w14:paraId="1208B0C1">
            <w:pPr>
              <w:pStyle w:val="50"/>
              <w:spacing w:before="0" w:after="160"/>
              <w:rPr>
                <w:rFonts w:hint="default" w:ascii="Calibri" w:hAnsi="Calibri" w:cs="Calibri"/>
                <w:b/>
                <w:bCs/>
              </w:rPr>
            </w:pPr>
            <w:r>
              <w:rPr>
                <w:rFonts w:hint="default" w:ascii="Calibri" w:hAnsi="Calibri" w:cs="Calibri"/>
                <w:b/>
                <w:bCs/>
              </w:rPr>
              <w:t>History of the complai</w:t>
            </w:r>
            <w:r>
              <w:rPr>
                <w:rFonts w:hint="default" w:ascii="Calibri" w:hAnsi="Calibri" w:cs="Calibri"/>
                <w:b/>
                <w:bCs/>
                <w:lang w:val="en-US"/>
              </w:rPr>
              <w:t>n</w:t>
            </w:r>
            <w:r>
              <w:rPr>
                <w:rFonts w:hint="default" w:ascii="Calibri" w:hAnsi="Calibri" w:cs="Calibri"/>
                <w:b/>
                <w:bCs/>
              </w:rPr>
              <w:t>ts</w:t>
            </w:r>
          </w:p>
        </w:tc>
        <w:tc>
          <w:tcPr>
            <w:tcW w:w="10091" w:type="dxa"/>
          </w:tcPr>
          <w:p w14:paraId="1FDFA2F7">
            <w:pPr>
              <w:pStyle w:val="50"/>
              <w:widowControl w:val="0"/>
              <w:suppressLineNumbers/>
              <w:spacing w:before="0" w:after="160"/>
              <w:rPr>
                <w:rFonts w:hint="default" w:ascii="Calibri" w:hAnsi="Calibri" w:cs="Calibri"/>
              </w:rPr>
            </w:pPr>
          </w:p>
        </w:tc>
      </w:tr>
    </w:tbl>
    <w:p w14:paraId="572FA2B1">
      <w:pPr>
        <w:tabs>
          <w:tab w:val="left" w:pos="2426"/>
        </w:tabs>
        <w:rPr>
          <w:rFonts w:hint="default" w:ascii="Calibri" w:hAnsi="Calibri" w:cs="Calibri"/>
          <w:sz w:val="20"/>
          <w:szCs w:val="20"/>
        </w:rPr>
      </w:pPr>
    </w:p>
    <w:p w14:paraId="6501C975">
      <w:pPr>
        <w:tabs>
          <w:tab w:val="left" w:pos="2426"/>
        </w:tabs>
        <w:rPr>
          <w:rFonts w:hint="default" w:ascii="Calibri" w:hAnsi="Calibri" w:cs="Calibri"/>
          <w:b/>
          <w:bCs/>
          <w:sz w:val="32"/>
          <w:szCs w:val="32"/>
        </w:rPr>
      </w:pPr>
      <w:r>
        <w:rPr>
          <w:rFonts w:hint="default" w:ascii="Calibri" w:hAnsi="Calibri" w:cs="Calibri"/>
          <w:b/>
          <w:bCs/>
          <w:sz w:val="32"/>
          <w:szCs w:val="32"/>
        </w:rPr>
        <w:t>Visual Acuity</w:t>
      </w:r>
    </w:p>
    <w:tbl>
      <w:tblPr>
        <w:tblStyle w:val="12"/>
        <w:tblW w:w="12205" w:type="dxa"/>
        <w:tblInd w:w="55" w:type="dxa"/>
        <w:tblLayout w:type="fixed"/>
        <w:tblCellMar>
          <w:top w:w="55" w:type="dxa"/>
          <w:left w:w="55" w:type="dxa"/>
          <w:bottom w:w="55" w:type="dxa"/>
          <w:right w:w="55" w:type="dxa"/>
        </w:tblCellMar>
      </w:tblPr>
      <w:tblGrid>
        <w:gridCol w:w="2216"/>
        <w:gridCol w:w="9989"/>
      </w:tblGrid>
      <w:tr w14:paraId="04F8D925">
        <w:tblPrEx>
          <w:tblCellMar>
            <w:top w:w="55" w:type="dxa"/>
            <w:left w:w="55" w:type="dxa"/>
            <w:bottom w:w="55" w:type="dxa"/>
            <w:right w:w="55" w:type="dxa"/>
          </w:tblCellMar>
        </w:tblPrEx>
        <w:tc>
          <w:tcPr>
            <w:tcW w:w="2216" w:type="dxa"/>
            <w:tcBorders>
              <w:top w:val="single" w:color="000000" w:sz="4" w:space="0"/>
              <w:left w:val="single" w:color="000000" w:sz="4" w:space="0"/>
              <w:bottom w:val="single" w:color="000000" w:sz="4" w:space="0"/>
            </w:tcBorders>
          </w:tcPr>
          <w:p w14:paraId="2E501376">
            <w:pPr>
              <w:pStyle w:val="50"/>
              <w:spacing w:before="0" w:after="160"/>
              <w:rPr>
                <w:rFonts w:hint="default" w:ascii="Calibri" w:hAnsi="Calibri" w:cs="Calibri"/>
              </w:rPr>
            </w:pPr>
            <w:r>
              <w:rPr>
                <w:rFonts w:hint="default" w:ascii="Calibri" w:hAnsi="Calibri" w:cs="Calibri"/>
              </w:rPr>
              <w:t>RE</w:t>
            </w:r>
          </w:p>
        </w:tc>
        <w:tc>
          <w:tcPr>
            <w:tcW w:w="9989" w:type="dxa"/>
            <w:tcBorders>
              <w:top w:val="single" w:color="000000" w:sz="4" w:space="0"/>
              <w:left w:val="single" w:color="000000" w:sz="4" w:space="0"/>
              <w:bottom w:val="single" w:color="000000" w:sz="4" w:space="0"/>
              <w:right w:val="single" w:color="000000" w:sz="4" w:space="0"/>
            </w:tcBorders>
          </w:tcPr>
          <w:p w14:paraId="6D2F7C06">
            <w:pPr>
              <w:pStyle w:val="50"/>
              <w:spacing w:before="0" w:after="160"/>
              <w:rPr>
                <w:rFonts w:hint="default" w:ascii="Calibri" w:hAnsi="Calibri" w:cs="Calibri"/>
              </w:rPr>
            </w:pPr>
            <w:r>
              <w:rPr>
                <w:rFonts w:hint="default" w:ascii="Calibri" w:hAnsi="Calibri" w:cs="Calibri"/>
              </w:rPr>
              <w:t>6/4, 6/6, 6/7.5 6/9, 6/12, 6/15, 6/18, 6/24, 6/30, 6/36, 6/48, 6/60 CF 5M, CF 4M, CF 3M, CF 2M, CF 1M, CF N, HM, PL, NPL</w:t>
            </w:r>
          </w:p>
        </w:tc>
      </w:tr>
      <w:tr w14:paraId="12267330">
        <w:tblPrEx>
          <w:tblCellMar>
            <w:top w:w="55" w:type="dxa"/>
            <w:left w:w="55" w:type="dxa"/>
            <w:bottom w:w="55" w:type="dxa"/>
            <w:right w:w="55" w:type="dxa"/>
          </w:tblCellMar>
        </w:tblPrEx>
        <w:tc>
          <w:tcPr>
            <w:tcW w:w="2216" w:type="dxa"/>
            <w:tcBorders>
              <w:left w:val="single" w:color="000000" w:sz="4" w:space="0"/>
              <w:bottom w:val="single" w:color="000000" w:sz="4" w:space="0"/>
            </w:tcBorders>
          </w:tcPr>
          <w:p w14:paraId="6A5F7EFC">
            <w:pPr>
              <w:pStyle w:val="50"/>
              <w:spacing w:before="0" w:after="160"/>
              <w:rPr>
                <w:rFonts w:hint="default" w:ascii="Calibri" w:hAnsi="Calibri" w:cs="Calibri"/>
              </w:rPr>
            </w:pPr>
            <w:r>
              <w:rPr>
                <w:rFonts w:hint="default" w:ascii="Calibri" w:hAnsi="Calibri" w:cs="Calibri"/>
              </w:rPr>
              <w:t>LE</w:t>
            </w:r>
          </w:p>
        </w:tc>
        <w:tc>
          <w:tcPr>
            <w:tcW w:w="9989" w:type="dxa"/>
            <w:tcBorders>
              <w:left w:val="single" w:color="000000" w:sz="4" w:space="0"/>
              <w:bottom w:val="single" w:color="000000" w:sz="4" w:space="0"/>
              <w:right w:val="single" w:color="000000" w:sz="4" w:space="0"/>
            </w:tcBorders>
          </w:tcPr>
          <w:p w14:paraId="69B8012C">
            <w:pPr>
              <w:pStyle w:val="50"/>
              <w:spacing w:before="0" w:after="160"/>
              <w:rPr>
                <w:rFonts w:hint="default" w:ascii="Calibri" w:hAnsi="Calibri" w:cs="Calibri"/>
              </w:rPr>
            </w:pPr>
            <w:r>
              <w:rPr>
                <w:rFonts w:hint="default" w:ascii="Calibri" w:hAnsi="Calibri" w:cs="Calibri"/>
              </w:rPr>
              <w:t>6/4, 6/6, 6/7.5 6/9, 6/12, 6/15, 6/18, 6/24, 6/30, 6/36, 6/48, 6/60 CF 5M, CF 4M, CF 3M, CF 2M, CF 1M, CF N, HM, PL, NPL</w:t>
            </w:r>
          </w:p>
        </w:tc>
      </w:tr>
      <w:tr w14:paraId="1A73D645">
        <w:tblPrEx>
          <w:tblCellMar>
            <w:top w:w="55" w:type="dxa"/>
            <w:left w:w="55" w:type="dxa"/>
            <w:bottom w:w="55" w:type="dxa"/>
            <w:right w:w="55" w:type="dxa"/>
          </w:tblCellMar>
        </w:tblPrEx>
        <w:trPr>
          <w:trHeight w:val="658" w:hRule="atLeast"/>
        </w:trPr>
        <w:tc>
          <w:tcPr>
            <w:tcW w:w="2216" w:type="dxa"/>
            <w:tcBorders>
              <w:left w:val="single" w:color="000000" w:sz="4" w:space="0"/>
              <w:bottom w:val="single" w:color="000000" w:sz="4" w:space="0"/>
            </w:tcBorders>
          </w:tcPr>
          <w:p w14:paraId="72C45F29">
            <w:pPr>
              <w:pStyle w:val="50"/>
              <w:spacing w:before="0" w:after="160"/>
              <w:rPr>
                <w:rFonts w:hint="default" w:ascii="Calibri" w:hAnsi="Calibri" w:cs="Calibri"/>
              </w:rPr>
            </w:pPr>
            <w:r>
              <w:rPr>
                <w:rFonts w:hint="default" w:ascii="Calibri" w:hAnsi="Calibri" w:cs="Calibri"/>
              </w:rPr>
              <w:t>BE</w:t>
            </w:r>
          </w:p>
        </w:tc>
        <w:tc>
          <w:tcPr>
            <w:tcW w:w="9989" w:type="dxa"/>
            <w:tcBorders>
              <w:left w:val="single" w:color="000000" w:sz="4" w:space="0"/>
              <w:bottom w:val="single" w:color="000000" w:sz="4" w:space="0"/>
              <w:right w:val="single" w:color="000000" w:sz="4" w:space="0"/>
            </w:tcBorders>
          </w:tcPr>
          <w:p w14:paraId="4EF83E28">
            <w:pPr>
              <w:pStyle w:val="50"/>
              <w:spacing w:before="0" w:after="160"/>
              <w:rPr>
                <w:rFonts w:hint="default" w:ascii="Calibri" w:hAnsi="Calibri" w:cs="Calibri"/>
              </w:rPr>
            </w:pPr>
            <w:r>
              <w:rPr>
                <w:rFonts w:hint="default" w:ascii="Calibri" w:hAnsi="Calibri" w:cs="Calibri"/>
              </w:rPr>
              <w:t>6/4, 6/6, 6/7.5 6/9, 6/12, 6/15, 6/18, 6/24, 6/30, 6/36, 6/48, 6/60 CF 5M, CF 4M, CF 3M, CF 2M, CF 1M, CF N, HM, PL, NPL</w:t>
            </w:r>
          </w:p>
        </w:tc>
      </w:tr>
    </w:tbl>
    <w:p w14:paraId="0AF3658C">
      <w:pPr>
        <w:tabs>
          <w:tab w:val="left" w:pos="2426"/>
        </w:tabs>
        <w:rPr>
          <w:rFonts w:hint="default" w:ascii="Calibri" w:hAnsi="Calibri" w:cs="Calibri"/>
          <w:sz w:val="20"/>
          <w:szCs w:val="20"/>
        </w:rPr>
      </w:pPr>
    </w:p>
    <w:p w14:paraId="7EA73F24">
      <w:pPr>
        <w:tabs>
          <w:tab w:val="left" w:pos="2426"/>
        </w:tabs>
        <w:rPr>
          <w:rFonts w:hint="default" w:ascii="Calibri" w:hAnsi="Calibri" w:cs="Calibri"/>
          <w:b/>
          <w:bCs/>
          <w:sz w:val="30"/>
          <w:szCs w:val="30"/>
        </w:rPr>
      </w:pPr>
      <w:r>
        <w:rPr>
          <w:rFonts w:hint="default" w:ascii="Calibri" w:hAnsi="Calibri" w:cs="Calibri"/>
          <w:b/>
          <w:bCs/>
          <w:sz w:val="30"/>
          <w:szCs w:val="30"/>
        </w:rPr>
        <w:t>Slit lamp examination</w:t>
      </w:r>
    </w:p>
    <w:tbl>
      <w:tblPr>
        <w:tblStyle w:val="12"/>
        <w:tblW w:w="5000" w:type="pct"/>
        <w:tblInd w:w="55" w:type="dxa"/>
        <w:tblLayout w:type="fixed"/>
        <w:tblCellMar>
          <w:top w:w="55" w:type="dxa"/>
          <w:left w:w="55" w:type="dxa"/>
          <w:bottom w:w="55" w:type="dxa"/>
          <w:right w:w="55" w:type="dxa"/>
        </w:tblCellMar>
      </w:tblPr>
      <w:tblGrid>
        <w:gridCol w:w="4677"/>
        <w:gridCol w:w="4678"/>
        <w:gridCol w:w="4679"/>
      </w:tblGrid>
      <w:tr w14:paraId="4999A084">
        <w:tblPrEx>
          <w:tblCellMar>
            <w:top w:w="55" w:type="dxa"/>
            <w:left w:w="55" w:type="dxa"/>
            <w:bottom w:w="55" w:type="dxa"/>
            <w:right w:w="55" w:type="dxa"/>
          </w:tblCellMar>
        </w:tblPrEx>
        <w:tc>
          <w:tcPr>
            <w:tcW w:w="4799" w:type="dxa"/>
            <w:tcBorders>
              <w:top w:val="single" w:color="000000" w:sz="4" w:space="0"/>
              <w:left w:val="single" w:color="000000" w:sz="4" w:space="0"/>
              <w:bottom w:val="single" w:color="000000" w:sz="4" w:space="0"/>
            </w:tcBorders>
          </w:tcPr>
          <w:p w14:paraId="1B933189">
            <w:pPr>
              <w:pStyle w:val="50"/>
              <w:spacing w:before="0" w:after="160"/>
              <w:rPr>
                <w:rFonts w:hint="default" w:ascii="Calibri" w:hAnsi="Calibri" w:cs="Calibri"/>
              </w:rPr>
            </w:pPr>
          </w:p>
        </w:tc>
        <w:tc>
          <w:tcPr>
            <w:tcW w:w="4800" w:type="dxa"/>
            <w:tcBorders>
              <w:top w:val="single" w:color="000000" w:sz="4" w:space="0"/>
              <w:left w:val="single" w:color="000000" w:sz="4" w:space="0"/>
              <w:bottom w:val="single" w:color="000000" w:sz="4" w:space="0"/>
            </w:tcBorders>
          </w:tcPr>
          <w:p w14:paraId="63393272">
            <w:pPr>
              <w:pStyle w:val="50"/>
              <w:spacing w:before="0" w:after="160"/>
              <w:rPr>
                <w:rFonts w:hint="default" w:ascii="Calibri" w:hAnsi="Calibri" w:cs="Calibri"/>
              </w:rPr>
            </w:pPr>
            <w:r>
              <w:rPr>
                <w:rFonts w:hint="default" w:ascii="Calibri" w:hAnsi="Calibri" w:cs="Calibri"/>
              </w:rPr>
              <w:t>RE</w:t>
            </w:r>
          </w:p>
        </w:tc>
        <w:tc>
          <w:tcPr>
            <w:tcW w:w="4801" w:type="dxa"/>
            <w:tcBorders>
              <w:top w:val="single" w:color="000000" w:sz="4" w:space="0"/>
              <w:left w:val="single" w:color="000000" w:sz="4" w:space="0"/>
              <w:bottom w:val="single" w:color="000000" w:sz="4" w:space="0"/>
              <w:right w:val="single" w:color="000000" w:sz="4" w:space="0"/>
            </w:tcBorders>
          </w:tcPr>
          <w:p w14:paraId="19C92CA2">
            <w:pPr>
              <w:pStyle w:val="50"/>
              <w:spacing w:before="0" w:after="160"/>
              <w:rPr>
                <w:rFonts w:hint="default" w:ascii="Calibri" w:hAnsi="Calibri" w:cs="Calibri"/>
                <w:sz w:val="30"/>
                <w:szCs w:val="30"/>
              </w:rPr>
            </w:pPr>
            <w:r>
              <w:rPr>
                <w:rFonts w:hint="default" w:ascii="Calibri" w:hAnsi="Calibri" w:cs="Calibri"/>
                <w:sz w:val="30"/>
                <w:szCs w:val="30"/>
              </w:rPr>
              <w:t>LE</w:t>
            </w:r>
          </w:p>
        </w:tc>
      </w:tr>
      <w:tr w14:paraId="759F05F5">
        <w:tc>
          <w:tcPr>
            <w:tcW w:w="4799" w:type="dxa"/>
            <w:tcBorders>
              <w:left w:val="single" w:color="000000" w:sz="4" w:space="0"/>
              <w:bottom w:val="single" w:color="000000" w:sz="4" w:space="0"/>
            </w:tcBorders>
          </w:tcPr>
          <w:p w14:paraId="2CDC63EE">
            <w:pPr>
              <w:pStyle w:val="50"/>
              <w:spacing w:before="0" w:after="160"/>
              <w:rPr>
                <w:rFonts w:hint="default" w:ascii="Calibri" w:hAnsi="Calibri" w:cs="Calibri"/>
                <w:sz w:val="30"/>
                <w:szCs w:val="30"/>
              </w:rPr>
            </w:pPr>
            <w:r>
              <w:rPr>
                <w:rFonts w:hint="default" w:ascii="Calibri" w:hAnsi="Calibri" w:cs="Calibri"/>
                <w:sz w:val="30"/>
                <w:szCs w:val="30"/>
              </w:rPr>
              <w:t>Eyelid</w:t>
            </w:r>
          </w:p>
        </w:tc>
        <w:tc>
          <w:tcPr>
            <w:tcW w:w="4800" w:type="dxa"/>
            <w:tcBorders>
              <w:left w:val="single" w:color="000000" w:sz="4" w:space="0"/>
              <w:bottom w:val="single" w:color="000000" w:sz="4" w:space="0"/>
            </w:tcBorders>
          </w:tcPr>
          <w:p w14:paraId="7F0AE89A">
            <w:pPr>
              <w:pStyle w:val="50"/>
              <w:widowControl w:val="0"/>
              <w:suppressLineNumbers/>
              <w:spacing w:before="0" w:after="160"/>
              <w:rPr>
                <w:rFonts w:hint="default" w:ascii="Calibri" w:hAnsi="Calibri" w:cs="Calibri"/>
              </w:rPr>
            </w:pPr>
          </w:p>
        </w:tc>
        <w:tc>
          <w:tcPr>
            <w:tcW w:w="4801" w:type="dxa"/>
            <w:tcBorders>
              <w:left w:val="single" w:color="000000" w:sz="4" w:space="0"/>
              <w:bottom w:val="single" w:color="000000" w:sz="4" w:space="0"/>
              <w:right w:val="single" w:color="000000" w:sz="4" w:space="0"/>
            </w:tcBorders>
          </w:tcPr>
          <w:p w14:paraId="7B7BEFAC">
            <w:pPr>
              <w:pStyle w:val="50"/>
              <w:widowControl w:val="0"/>
              <w:suppressLineNumbers/>
              <w:spacing w:before="0" w:after="160"/>
              <w:rPr>
                <w:rFonts w:hint="default" w:ascii="Calibri" w:hAnsi="Calibri" w:cs="Calibri"/>
              </w:rPr>
            </w:pPr>
          </w:p>
        </w:tc>
      </w:tr>
      <w:tr w14:paraId="6173EC05">
        <w:tblPrEx>
          <w:tblCellMar>
            <w:top w:w="55" w:type="dxa"/>
            <w:left w:w="55" w:type="dxa"/>
            <w:bottom w:w="55" w:type="dxa"/>
            <w:right w:w="55" w:type="dxa"/>
          </w:tblCellMar>
        </w:tblPrEx>
        <w:tc>
          <w:tcPr>
            <w:tcW w:w="4799" w:type="dxa"/>
            <w:tcBorders>
              <w:left w:val="single" w:color="000000" w:sz="4" w:space="0"/>
              <w:bottom w:val="single" w:color="000000" w:sz="4" w:space="0"/>
            </w:tcBorders>
          </w:tcPr>
          <w:p w14:paraId="42493FFE">
            <w:pPr>
              <w:pStyle w:val="50"/>
              <w:spacing w:before="0" w:after="160"/>
              <w:rPr>
                <w:rFonts w:hint="default" w:ascii="Calibri" w:hAnsi="Calibri" w:cs="Calibri"/>
                <w:sz w:val="30"/>
                <w:szCs w:val="30"/>
              </w:rPr>
            </w:pPr>
            <w:r>
              <w:rPr>
                <w:rFonts w:hint="default" w:ascii="Calibri" w:hAnsi="Calibri" w:cs="Calibri"/>
                <w:sz w:val="30"/>
                <w:szCs w:val="30"/>
              </w:rPr>
              <w:t>Eyelashes</w:t>
            </w:r>
          </w:p>
        </w:tc>
        <w:tc>
          <w:tcPr>
            <w:tcW w:w="4800" w:type="dxa"/>
            <w:tcBorders>
              <w:left w:val="single" w:color="000000" w:sz="4" w:space="0"/>
              <w:bottom w:val="single" w:color="000000" w:sz="4" w:space="0"/>
            </w:tcBorders>
          </w:tcPr>
          <w:p w14:paraId="595500FD">
            <w:pPr>
              <w:pStyle w:val="50"/>
              <w:widowControl w:val="0"/>
              <w:suppressLineNumbers/>
              <w:spacing w:before="0" w:after="160"/>
              <w:rPr>
                <w:rFonts w:hint="default" w:ascii="Calibri" w:hAnsi="Calibri" w:cs="Calibri"/>
              </w:rPr>
            </w:pPr>
          </w:p>
        </w:tc>
        <w:tc>
          <w:tcPr>
            <w:tcW w:w="4801" w:type="dxa"/>
            <w:tcBorders>
              <w:left w:val="single" w:color="000000" w:sz="4" w:space="0"/>
              <w:bottom w:val="single" w:color="000000" w:sz="4" w:space="0"/>
              <w:right w:val="single" w:color="000000" w:sz="4" w:space="0"/>
            </w:tcBorders>
          </w:tcPr>
          <w:p w14:paraId="3BD13879">
            <w:pPr>
              <w:pStyle w:val="50"/>
              <w:widowControl w:val="0"/>
              <w:suppressLineNumbers/>
              <w:spacing w:before="0" w:after="160"/>
              <w:rPr>
                <w:rFonts w:hint="default" w:ascii="Calibri" w:hAnsi="Calibri" w:cs="Calibri"/>
              </w:rPr>
            </w:pPr>
          </w:p>
        </w:tc>
      </w:tr>
      <w:tr w14:paraId="754F3FFD">
        <w:tblPrEx>
          <w:tblCellMar>
            <w:top w:w="55" w:type="dxa"/>
            <w:left w:w="55" w:type="dxa"/>
            <w:bottom w:w="55" w:type="dxa"/>
            <w:right w:w="55" w:type="dxa"/>
          </w:tblCellMar>
        </w:tblPrEx>
        <w:tc>
          <w:tcPr>
            <w:tcW w:w="4799" w:type="dxa"/>
            <w:tcBorders>
              <w:left w:val="single" w:color="000000" w:sz="4" w:space="0"/>
              <w:bottom w:val="single" w:color="000000" w:sz="4" w:space="0"/>
            </w:tcBorders>
          </w:tcPr>
          <w:p w14:paraId="677E734E">
            <w:pPr>
              <w:pStyle w:val="50"/>
              <w:spacing w:before="0" w:after="160"/>
              <w:rPr>
                <w:rFonts w:hint="default" w:ascii="Calibri" w:hAnsi="Calibri" w:cs="Calibri"/>
                <w:sz w:val="30"/>
                <w:szCs w:val="30"/>
              </w:rPr>
            </w:pPr>
            <w:r>
              <w:rPr>
                <w:rFonts w:hint="default" w:ascii="Calibri" w:hAnsi="Calibri" w:cs="Calibri"/>
                <w:sz w:val="30"/>
                <w:szCs w:val="30"/>
              </w:rPr>
              <w:t>Cornea</w:t>
            </w:r>
          </w:p>
        </w:tc>
        <w:tc>
          <w:tcPr>
            <w:tcW w:w="4800" w:type="dxa"/>
            <w:tcBorders>
              <w:left w:val="single" w:color="000000" w:sz="4" w:space="0"/>
              <w:bottom w:val="single" w:color="000000" w:sz="4" w:space="0"/>
            </w:tcBorders>
          </w:tcPr>
          <w:p w14:paraId="0D576B04">
            <w:pPr>
              <w:pStyle w:val="50"/>
              <w:widowControl w:val="0"/>
              <w:suppressLineNumbers/>
              <w:spacing w:before="0" w:after="160"/>
              <w:rPr>
                <w:rFonts w:hint="default" w:ascii="Calibri" w:hAnsi="Calibri" w:cs="Calibri"/>
              </w:rPr>
            </w:pPr>
          </w:p>
        </w:tc>
        <w:tc>
          <w:tcPr>
            <w:tcW w:w="4801" w:type="dxa"/>
            <w:tcBorders>
              <w:left w:val="single" w:color="000000" w:sz="4" w:space="0"/>
              <w:bottom w:val="single" w:color="000000" w:sz="4" w:space="0"/>
              <w:right w:val="single" w:color="000000" w:sz="4" w:space="0"/>
            </w:tcBorders>
          </w:tcPr>
          <w:p w14:paraId="18F09FD8">
            <w:pPr>
              <w:pStyle w:val="50"/>
              <w:widowControl w:val="0"/>
              <w:suppressLineNumbers/>
              <w:spacing w:before="0" w:after="160"/>
              <w:rPr>
                <w:rFonts w:hint="default" w:ascii="Calibri" w:hAnsi="Calibri" w:cs="Calibri"/>
              </w:rPr>
            </w:pPr>
          </w:p>
        </w:tc>
      </w:tr>
      <w:tr w14:paraId="239EEBA3">
        <w:tblPrEx>
          <w:tblCellMar>
            <w:top w:w="55" w:type="dxa"/>
            <w:left w:w="55" w:type="dxa"/>
            <w:bottom w:w="55" w:type="dxa"/>
            <w:right w:w="55" w:type="dxa"/>
          </w:tblCellMar>
        </w:tblPrEx>
        <w:tc>
          <w:tcPr>
            <w:tcW w:w="4799" w:type="dxa"/>
            <w:tcBorders>
              <w:left w:val="single" w:color="000000" w:sz="4" w:space="0"/>
              <w:bottom w:val="single" w:color="000000" w:sz="4" w:space="0"/>
            </w:tcBorders>
          </w:tcPr>
          <w:p w14:paraId="30DF92E0">
            <w:pPr>
              <w:pStyle w:val="50"/>
              <w:spacing w:before="0" w:after="160"/>
              <w:rPr>
                <w:rFonts w:hint="default" w:ascii="Calibri" w:hAnsi="Calibri" w:cs="Calibri"/>
                <w:sz w:val="30"/>
                <w:szCs w:val="30"/>
              </w:rPr>
            </w:pPr>
            <w:r>
              <w:rPr>
                <w:rFonts w:hint="default" w:ascii="Calibri" w:hAnsi="Calibri" w:cs="Calibri"/>
                <w:sz w:val="30"/>
                <w:szCs w:val="30"/>
              </w:rPr>
              <w:t>Conjunctiva</w:t>
            </w:r>
          </w:p>
        </w:tc>
        <w:tc>
          <w:tcPr>
            <w:tcW w:w="4800" w:type="dxa"/>
            <w:tcBorders>
              <w:left w:val="single" w:color="000000" w:sz="4" w:space="0"/>
              <w:bottom w:val="single" w:color="000000" w:sz="4" w:space="0"/>
            </w:tcBorders>
          </w:tcPr>
          <w:p w14:paraId="1DFECFD4">
            <w:pPr>
              <w:pStyle w:val="50"/>
              <w:widowControl w:val="0"/>
              <w:suppressLineNumbers/>
              <w:spacing w:before="0" w:after="160"/>
              <w:rPr>
                <w:rFonts w:hint="default" w:ascii="Calibri" w:hAnsi="Calibri" w:cs="Calibri"/>
              </w:rPr>
            </w:pPr>
          </w:p>
        </w:tc>
        <w:tc>
          <w:tcPr>
            <w:tcW w:w="4801" w:type="dxa"/>
            <w:tcBorders>
              <w:left w:val="single" w:color="000000" w:sz="4" w:space="0"/>
              <w:bottom w:val="single" w:color="000000" w:sz="4" w:space="0"/>
              <w:right w:val="single" w:color="000000" w:sz="4" w:space="0"/>
            </w:tcBorders>
          </w:tcPr>
          <w:p w14:paraId="2F34C27B">
            <w:pPr>
              <w:pStyle w:val="50"/>
              <w:widowControl w:val="0"/>
              <w:suppressLineNumbers/>
              <w:spacing w:before="0" w:after="160"/>
              <w:rPr>
                <w:rFonts w:hint="default" w:ascii="Calibri" w:hAnsi="Calibri" w:cs="Calibri"/>
              </w:rPr>
            </w:pPr>
          </w:p>
        </w:tc>
      </w:tr>
      <w:tr w14:paraId="3EC9E34A">
        <w:tc>
          <w:tcPr>
            <w:tcW w:w="4799" w:type="dxa"/>
            <w:tcBorders>
              <w:left w:val="single" w:color="000000" w:sz="4" w:space="0"/>
              <w:bottom w:val="single" w:color="000000" w:sz="4" w:space="0"/>
            </w:tcBorders>
          </w:tcPr>
          <w:p w14:paraId="54D3029C">
            <w:pPr>
              <w:pStyle w:val="50"/>
              <w:spacing w:before="0" w:after="160"/>
              <w:rPr>
                <w:rFonts w:hint="default" w:ascii="Calibri" w:hAnsi="Calibri" w:cs="Calibri"/>
                <w:sz w:val="30"/>
                <w:szCs w:val="30"/>
              </w:rPr>
            </w:pPr>
            <w:r>
              <w:rPr>
                <w:rFonts w:hint="default" w:ascii="Calibri" w:hAnsi="Calibri" w:cs="Calibri"/>
                <w:sz w:val="30"/>
                <w:szCs w:val="30"/>
              </w:rPr>
              <w:t>Iris</w:t>
            </w:r>
          </w:p>
        </w:tc>
        <w:tc>
          <w:tcPr>
            <w:tcW w:w="4800" w:type="dxa"/>
            <w:tcBorders>
              <w:left w:val="single" w:color="000000" w:sz="4" w:space="0"/>
              <w:bottom w:val="single" w:color="000000" w:sz="4" w:space="0"/>
            </w:tcBorders>
          </w:tcPr>
          <w:p w14:paraId="57728F8A">
            <w:pPr>
              <w:pStyle w:val="50"/>
              <w:widowControl w:val="0"/>
              <w:suppressLineNumbers/>
              <w:spacing w:before="0" w:after="160"/>
              <w:rPr>
                <w:rFonts w:hint="default" w:ascii="Calibri" w:hAnsi="Calibri" w:cs="Calibri"/>
              </w:rPr>
            </w:pPr>
          </w:p>
        </w:tc>
        <w:tc>
          <w:tcPr>
            <w:tcW w:w="4801" w:type="dxa"/>
            <w:tcBorders>
              <w:left w:val="single" w:color="000000" w:sz="4" w:space="0"/>
              <w:bottom w:val="single" w:color="000000" w:sz="4" w:space="0"/>
              <w:right w:val="single" w:color="000000" w:sz="4" w:space="0"/>
            </w:tcBorders>
          </w:tcPr>
          <w:p w14:paraId="6BA458C5">
            <w:pPr>
              <w:pStyle w:val="50"/>
              <w:widowControl w:val="0"/>
              <w:suppressLineNumbers/>
              <w:spacing w:before="0" w:after="160"/>
              <w:rPr>
                <w:rFonts w:hint="default" w:ascii="Calibri" w:hAnsi="Calibri" w:cs="Calibri"/>
              </w:rPr>
            </w:pPr>
          </w:p>
        </w:tc>
      </w:tr>
      <w:tr w14:paraId="6D909610">
        <w:tc>
          <w:tcPr>
            <w:tcW w:w="4799" w:type="dxa"/>
            <w:tcBorders>
              <w:left w:val="single" w:color="000000" w:sz="4" w:space="0"/>
              <w:bottom w:val="single" w:color="000000" w:sz="4" w:space="0"/>
            </w:tcBorders>
          </w:tcPr>
          <w:p w14:paraId="5EECEF87">
            <w:pPr>
              <w:pStyle w:val="50"/>
              <w:spacing w:before="0" w:after="160"/>
              <w:rPr>
                <w:rFonts w:hint="default" w:ascii="Calibri" w:hAnsi="Calibri" w:cs="Calibri"/>
                <w:sz w:val="30"/>
                <w:szCs w:val="30"/>
              </w:rPr>
            </w:pPr>
            <w:r>
              <w:rPr>
                <w:rFonts w:hint="default" w:ascii="Calibri" w:hAnsi="Calibri" w:cs="Calibri"/>
                <w:sz w:val="30"/>
                <w:szCs w:val="30"/>
              </w:rPr>
              <w:t>Pupil</w:t>
            </w:r>
          </w:p>
        </w:tc>
        <w:tc>
          <w:tcPr>
            <w:tcW w:w="4800" w:type="dxa"/>
            <w:tcBorders>
              <w:left w:val="single" w:color="000000" w:sz="4" w:space="0"/>
              <w:bottom w:val="single" w:color="000000" w:sz="4" w:space="0"/>
            </w:tcBorders>
          </w:tcPr>
          <w:p w14:paraId="0838351A">
            <w:pPr>
              <w:pStyle w:val="50"/>
              <w:widowControl w:val="0"/>
              <w:suppressLineNumbers/>
              <w:spacing w:before="0" w:after="160"/>
              <w:rPr>
                <w:rFonts w:hint="default" w:ascii="Calibri" w:hAnsi="Calibri" w:cs="Calibri"/>
              </w:rPr>
            </w:pPr>
          </w:p>
        </w:tc>
        <w:tc>
          <w:tcPr>
            <w:tcW w:w="4801" w:type="dxa"/>
            <w:tcBorders>
              <w:left w:val="single" w:color="000000" w:sz="4" w:space="0"/>
              <w:bottom w:val="single" w:color="000000" w:sz="4" w:space="0"/>
              <w:right w:val="single" w:color="000000" w:sz="4" w:space="0"/>
            </w:tcBorders>
          </w:tcPr>
          <w:p w14:paraId="7AABFC1B">
            <w:pPr>
              <w:pStyle w:val="50"/>
              <w:widowControl w:val="0"/>
              <w:suppressLineNumbers/>
              <w:spacing w:before="0" w:after="160"/>
              <w:rPr>
                <w:rFonts w:hint="default" w:ascii="Calibri" w:hAnsi="Calibri" w:cs="Calibri"/>
              </w:rPr>
            </w:pPr>
          </w:p>
        </w:tc>
      </w:tr>
      <w:tr w14:paraId="44BDDBB1">
        <w:tblPrEx>
          <w:tblCellMar>
            <w:top w:w="55" w:type="dxa"/>
            <w:left w:w="55" w:type="dxa"/>
            <w:bottom w:w="55" w:type="dxa"/>
            <w:right w:w="55" w:type="dxa"/>
          </w:tblCellMar>
        </w:tblPrEx>
        <w:tc>
          <w:tcPr>
            <w:tcW w:w="4799" w:type="dxa"/>
            <w:tcBorders>
              <w:left w:val="single" w:color="000000" w:sz="4" w:space="0"/>
              <w:bottom w:val="single" w:color="000000" w:sz="4" w:space="0"/>
            </w:tcBorders>
          </w:tcPr>
          <w:p w14:paraId="47F35B99">
            <w:pPr>
              <w:pStyle w:val="50"/>
              <w:spacing w:before="0" w:after="160"/>
              <w:rPr>
                <w:rFonts w:hint="default" w:ascii="Calibri" w:hAnsi="Calibri" w:cs="Calibri"/>
              </w:rPr>
            </w:pPr>
            <w:r>
              <w:rPr>
                <w:rFonts w:hint="default" w:ascii="Calibri" w:hAnsi="Calibri" w:cs="Calibri"/>
              </w:rPr>
              <w:t>A/C</w:t>
            </w:r>
          </w:p>
        </w:tc>
        <w:tc>
          <w:tcPr>
            <w:tcW w:w="4800" w:type="dxa"/>
            <w:tcBorders>
              <w:left w:val="single" w:color="000000" w:sz="4" w:space="0"/>
              <w:bottom w:val="single" w:color="000000" w:sz="4" w:space="0"/>
            </w:tcBorders>
          </w:tcPr>
          <w:p w14:paraId="7B7E9CF4">
            <w:pPr>
              <w:pStyle w:val="50"/>
              <w:widowControl w:val="0"/>
              <w:suppressLineNumbers/>
              <w:spacing w:before="0" w:after="160"/>
              <w:rPr>
                <w:rFonts w:hint="default" w:ascii="Calibri" w:hAnsi="Calibri" w:cs="Calibri"/>
              </w:rPr>
            </w:pPr>
          </w:p>
        </w:tc>
        <w:tc>
          <w:tcPr>
            <w:tcW w:w="4801" w:type="dxa"/>
            <w:tcBorders>
              <w:left w:val="single" w:color="000000" w:sz="4" w:space="0"/>
              <w:bottom w:val="single" w:color="000000" w:sz="4" w:space="0"/>
              <w:right w:val="single" w:color="000000" w:sz="4" w:space="0"/>
            </w:tcBorders>
          </w:tcPr>
          <w:p w14:paraId="0618B0C1">
            <w:pPr>
              <w:pStyle w:val="50"/>
              <w:widowControl w:val="0"/>
              <w:suppressLineNumbers/>
              <w:spacing w:before="0" w:after="160"/>
              <w:rPr>
                <w:rFonts w:hint="default" w:ascii="Calibri" w:hAnsi="Calibri" w:cs="Calibri"/>
              </w:rPr>
            </w:pPr>
          </w:p>
        </w:tc>
      </w:tr>
      <w:tr w14:paraId="46B39F99">
        <w:tblPrEx>
          <w:tblCellMar>
            <w:top w:w="55" w:type="dxa"/>
            <w:left w:w="55" w:type="dxa"/>
            <w:bottom w:w="55" w:type="dxa"/>
            <w:right w:w="55" w:type="dxa"/>
          </w:tblCellMar>
        </w:tblPrEx>
        <w:tc>
          <w:tcPr>
            <w:tcW w:w="4799" w:type="dxa"/>
            <w:tcBorders>
              <w:left w:val="single" w:color="000000" w:sz="4" w:space="0"/>
              <w:bottom w:val="single" w:color="000000" w:sz="4" w:space="0"/>
            </w:tcBorders>
          </w:tcPr>
          <w:p w14:paraId="7D713F14">
            <w:pPr>
              <w:pStyle w:val="50"/>
              <w:spacing w:before="0" w:after="160"/>
              <w:rPr>
                <w:rFonts w:hint="default" w:ascii="Calibri" w:hAnsi="Calibri" w:cs="Calibri"/>
              </w:rPr>
            </w:pPr>
            <w:r>
              <w:rPr>
                <w:rFonts w:hint="default" w:ascii="Calibri" w:hAnsi="Calibri" w:cs="Calibri"/>
              </w:rPr>
              <w:t>P/C</w:t>
            </w:r>
          </w:p>
        </w:tc>
        <w:tc>
          <w:tcPr>
            <w:tcW w:w="4800" w:type="dxa"/>
            <w:tcBorders>
              <w:left w:val="single" w:color="000000" w:sz="4" w:space="0"/>
              <w:bottom w:val="single" w:color="000000" w:sz="4" w:space="0"/>
            </w:tcBorders>
          </w:tcPr>
          <w:p w14:paraId="115776E8">
            <w:pPr>
              <w:pStyle w:val="50"/>
              <w:widowControl w:val="0"/>
              <w:suppressLineNumbers/>
              <w:spacing w:before="0" w:after="160"/>
              <w:rPr>
                <w:rFonts w:hint="default" w:ascii="Calibri" w:hAnsi="Calibri" w:cs="Calibri"/>
              </w:rPr>
            </w:pPr>
          </w:p>
        </w:tc>
        <w:tc>
          <w:tcPr>
            <w:tcW w:w="4801" w:type="dxa"/>
            <w:tcBorders>
              <w:left w:val="single" w:color="000000" w:sz="4" w:space="0"/>
              <w:bottom w:val="single" w:color="000000" w:sz="4" w:space="0"/>
              <w:right w:val="single" w:color="000000" w:sz="4" w:space="0"/>
            </w:tcBorders>
          </w:tcPr>
          <w:p w14:paraId="10516EA9">
            <w:pPr>
              <w:pStyle w:val="50"/>
              <w:widowControl w:val="0"/>
              <w:suppressLineNumbers/>
              <w:spacing w:before="0" w:after="160"/>
              <w:rPr>
                <w:rFonts w:hint="default" w:ascii="Calibri" w:hAnsi="Calibri" w:cs="Calibri"/>
              </w:rPr>
            </w:pPr>
          </w:p>
        </w:tc>
      </w:tr>
      <w:tr w14:paraId="1DE6031B">
        <w:tblPrEx>
          <w:tblCellMar>
            <w:top w:w="55" w:type="dxa"/>
            <w:left w:w="55" w:type="dxa"/>
            <w:bottom w:w="55" w:type="dxa"/>
            <w:right w:w="55" w:type="dxa"/>
          </w:tblCellMar>
        </w:tblPrEx>
        <w:tc>
          <w:tcPr>
            <w:tcW w:w="4799" w:type="dxa"/>
            <w:tcBorders>
              <w:left w:val="single" w:color="000000" w:sz="4" w:space="0"/>
              <w:bottom w:val="single" w:color="000000" w:sz="4" w:space="0"/>
            </w:tcBorders>
          </w:tcPr>
          <w:p w14:paraId="6AD3D0F8">
            <w:pPr>
              <w:pStyle w:val="50"/>
              <w:spacing w:before="0" w:after="160"/>
              <w:rPr>
                <w:rFonts w:hint="default" w:ascii="Calibri" w:hAnsi="Calibri" w:cs="Calibri"/>
                <w:sz w:val="30"/>
                <w:szCs w:val="30"/>
              </w:rPr>
            </w:pPr>
            <w:r>
              <w:rPr>
                <w:rFonts w:hint="default" w:ascii="Calibri" w:hAnsi="Calibri" w:cs="Calibri"/>
                <w:sz w:val="30"/>
                <w:szCs w:val="30"/>
              </w:rPr>
              <w:t>Sclera</w:t>
            </w:r>
          </w:p>
        </w:tc>
        <w:tc>
          <w:tcPr>
            <w:tcW w:w="4800" w:type="dxa"/>
            <w:tcBorders>
              <w:left w:val="single" w:color="000000" w:sz="4" w:space="0"/>
              <w:bottom w:val="single" w:color="000000" w:sz="4" w:space="0"/>
            </w:tcBorders>
          </w:tcPr>
          <w:p w14:paraId="437FA5CF">
            <w:pPr>
              <w:pStyle w:val="50"/>
              <w:widowControl w:val="0"/>
              <w:suppressLineNumbers/>
              <w:spacing w:before="0" w:after="160"/>
              <w:rPr>
                <w:rFonts w:hint="default" w:ascii="Calibri" w:hAnsi="Calibri" w:cs="Calibri"/>
              </w:rPr>
            </w:pPr>
          </w:p>
        </w:tc>
        <w:tc>
          <w:tcPr>
            <w:tcW w:w="4801" w:type="dxa"/>
            <w:tcBorders>
              <w:left w:val="single" w:color="000000" w:sz="4" w:space="0"/>
              <w:bottom w:val="single" w:color="000000" w:sz="4" w:space="0"/>
              <w:right w:val="single" w:color="000000" w:sz="4" w:space="0"/>
            </w:tcBorders>
          </w:tcPr>
          <w:p w14:paraId="77F45ED3">
            <w:pPr>
              <w:pStyle w:val="50"/>
              <w:widowControl w:val="0"/>
              <w:suppressLineNumbers/>
              <w:spacing w:before="0" w:after="160"/>
              <w:rPr>
                <w:rFonts w:hint="default" w:ascii="Calibri" w:hAnsi="Calibri" w:cs="Calibri"/>
              </w:rPr>
            </w:pPr>
          </w:p>
        </w:tc>
      </w:tr>
      <w:tr w14:paraId="6F28B00E">
        <w:tblPrEx>
          <w:tblCellMar>
            <w:top w:w="55" w:type="dxa"/>
            <w:left w:w="55" w:type="dxa"/>
            <w:bottom w:w="55" w:type="dxa"/>
            <w:right w:w="55" w:type="dxa"/>
          </w:tblCellMar>
        </w:tblPrEx>
        <w:trPr>
          <w:trHeight w:val="167" w:hRule="atLeast"/>
        </w:trPr>
        <w:tc>
          <w:tcPr>
            <w:tcW w:w="4799" w:type="dxa"/>
            <w:tcBorders>
              <w:left w:val="single" w:color="000000" w:sz="4" w:space="0"/>
              <w:bottom w:val="single" w:color="000000" w:sz="4" w:space="0"/>
            </w:tcBorders>
          </w:tcPr>
          <w:p w14:paraId="5DBC3645">
            <w:pPr>
              <w:pStyle w:val="50"/>
              <w:spacing w:before="0" w:after="160"/>
              <w:rPr>
                <w:rFonts w:hint="default" w:ascii="Calibri" w:hAnsi="Calibri" w:cs="Calibri"/>
                <w:sz w:val="30"/>
                <w:szCs w:val="30"/>
              </w:rPr>
            </w:pPr>
            <w:r>
              <w:rPr>
                <w:rFonts w:hint="default" w:ascii="Calibri" w:hAnsi="Calibri" w:cs="Calibri"/>
                <w:sz w:val="30"/>
                <w:szCs w:val="30"/>
              </w:rPr>
              <w:t>Retina</w:t>
            </w:r>
          </w:p>
        </w:tc>
        <w:tc>
          <w:tcPr>
            <w:tcW w:w="4800" w:type="dxa"/>
            <w:tcBorders>
              <w:left w:val="single" w:color="000000" w:sz="4" w:space="0"/>
              <w:bottom w:val="single" w:color="000000" w:sz="4" w:space="0"/>
            </w:tcBorders>
          </w:tcPr>
          <w:p w14:paraId="6A85D487">
            <w:pPr>
              <w:pStyle w:val="50"/>
              <w:widowControl w:val="0"/>
              <w:suppressLineNumbers/>
              <w:spacing w:before="0" w:after="160"/>
              <w:rPr>
                <w:rFonts w:hint="default" w:ascii="Calibri" w:hAnsi="Calibri" w:cs="Calibri"/>
              </w:rPr>
            </w:pPr>
          </w:p>
        </w:tc>
        <w:tc>
          <w:tcPr>
            <w:tcW w:w="4801" w:type="dxa"/>
            <w:tcBorders>
              <w:left w:val="single" w:color="000000" w:sz="4" w:space="0"/>
              <w:bottom w:val="single" w:color="000000" w:sz="4" w:space="0"/>
              <w:right w:val="single" w:color="000000" w:sz="4" w:space="0"/>
            </w:tcBorders>
          </w:tcPr>
          <w:p w14:paraId="4ED7296E">
            <w:pPr>
              <w:pStyle w:val="50"/>
              <w:widowControl w:val="0"/>
              <w:suppressLineNumbers/>
              <w:spacing w:before="0" w:after="160"/>
              <w:rPr>
                <w:rFonts w:hint="default" w:ascii="Calibri" w:hAnsi="Calibri" w:cs="Calibri"/>
              </w:rPr>
            </w:pPr>
          </w:p>
        </w:tc>
      </w:tr>
    </w:tbl>
    <w:p w14:paraId="73D6EF84">
      <w:pPr>
        <w:tabs>
          <w:tab w:val="left" w:pos="2426"/>
        </w:tabs>
        <w:rPr>
          <w:rFonts w:hint="default" w:ascii="Calibri" w:hAnsi="Calibri" w:cs="Calibri"/>
          <w:sz w:val="20"/>
          <w:szCs w:val="20"/>
        </w:rPr>
      </w:pPr>
    </w:p>
    <w:tbl>
      <w:tblPr>
        <w:tblStyle w:val="12"/>
        <w:tblpPr w:leftFromText="180" w:rightFromText="180" w:vertAnchor="text" w:horzAnchor="page" w:tblpX="1372" w:tblpY="576"/>
        <w:tblOverlap w:val="never"/>
        <w:tblW w:w="14255" w:type="dxa"/>
        <w:tblInd w:w="0" w:type="dxa"/>
        <w:tblLayout w:type="fixed"/>
        <w:tblCellMar>
          <w:top w:w="55" w:type="dxa"/>
          <w:left w:w="55" w:type="dxa"/>
          <w:bottom w:w="55" w:type="dxa"/>
          <w:right w:w="55" w:type="dxa"/>
        </w:tblCellMar>
      </w:tblPr>
      <w:tblGrid>
        <w:gridCol w:w="1841"/>
        <w:gridCol w:w="1756"/>
        <w:gridCol w:w="34"/>
        <w:gridCol w:w="1807"/>
        <w:gridCol w:w="1781"/>
        <w:gridCol w:w="8"/>
        <w:gridCol w:w="1807"/>
        <w:gridCol w:w="1773"/>
        <w:gridCol w:w="1824"/>
        <w:gridCol w:w="1624"/>
      </w:tblGrid>
      <w:tr w14:paraId="77C28941">
        <w:tc>
          <w:tcPr>
            <w:tcW w:w="7227" w:type="dxa"/>
            <w:gridSpan w:val="6"/>
            <w:tcBorders>
              <w:top w:val="single" w:color="000000" w:sz="4" w:space="0"/>
              <w:left w:val="single" w:color="000000" w:sz="4" w:space="0"/>
              <w:bottom w:val="single" w:color="000000" w:sz="4" w:space="0"/>
            </w:tcBorders>
          </w:tcPr>
          <w:p w14:paraId="0397A463">
            <w:pPr>
              <w:pStyle w:val="50"/>
              <w:spacing w:before="0" w:after="160"/>
              <w:rPr>
                <w:rFonts w:hint="default" w:ascii="Calibri" w:hAnsi="Calibri" w:cs="Calibri"/>
              </w:rPr>
            </w:pPr>
            <w:r>
              <w:rPr>
                <w:rFonts w:hint="default" w:ascii="Calibri" w:hAnsi="Calibri" w:cs="Calibri"/>
              </w:rPr>
              <w:t>RE</w:t>
            </w:r>
          </w:p>
        </w:tc>
        <w:tc>
          <w:tcPr>
            <w:tcW w:w="7028" w:type="dxa"/>
            <w:gridSpan w:val="4"/>
            <w:tcBorders>
              <w:top w:val="single" w:color="000000" w:sz="4" w:space="0"/>
              <w:left w:val="single" w:color="000000" w:sz="4" w:space="0"/>
              <w:bottom w:val="single" w:color="000000" w:sz="4" w:space="0"/>
              <w:right w:val="single" w:color="000000" w:sz="4" w:space="0"/>
            </w:tcBorders>
          </w:tcPr>
          <w:p w14:paraId="22D2F78C">
            <w:pPr>
              <w:pStyle w:val="50"/>
              <w:spacing w:before="0" w:after="160"/>
              <w:rPr>
                <w:rFonts w:hint="default" w:ascii="Calibri" w:hAnsi="Calibri" w:cs="Calibri"/>
              </w:rPr>
            </w:pPr>
            <w:r>
              <w:rPr>
                <w:rFonts w:hint="default" w:ascii="Calibri" w:hAnsi="Calibri" w:cs="Calibri"/>
              </w:rPr>
              <w:t>LE</w:t>
            </w:r>
          </w:p>
        </w:tc>
      </w:tr>
      <w:tr w14:paraId="3F3D138E">
        <w:tblPrEx>
          <w:tblCellMar>
            <w:top w:w="55" w:type="dxa"/>
            <w:left w:w="55" w:type="dxa"/>
            <w:bottom w:w="55" w:type="dxa"/>
            <w:right w:w="55" w:type="dxa"/>
          </w:tblCellMar>
        </w:tblPrEx>
        <w:trPr>
          <w:trHeight w:val="252" w:hRule="atLeast"/>
        </w:trPr>
        <w:tc>
          <w:tcPr>
            <w:tcW w:w="1841" w:type="dxa"/>
            <w:tcBorders>
              <w:left w:val="single" w:color="000000" w:sz="4" w:space="0"/>
              <w:bottom w:val="single" w:color="000000" w:sz="4" w:space="0"/>
            </w:tcBorders>
          </w:tcPr>
          <w:p w14:paraId="459FB6FD">
            <w:pPr>
              <w:pStyle w:val="50"/>
              <w:spacing w:before="0" w:after="160"/>
              <w:rPr>
                <w:rFonts w:hint="default" w:ascii="Calibri" w:hAnsi="Calibri" w:cs="Calibri"/>
              </w:rPr>
            </w:pPr>
            <w:r>
              <w:rPr>
                <w:rFonts w:hint="default" w:ascii="Calibri" w:hAnsi="Calibri" w:cs="Calibri"/>
              </w:rPr>
              <w:t>SPH, -1.00, +0.75</w:t>
            </w:r>
          </w:p>
        </w:tc>
        <w:tc>
          <w:tcPr>
            <w:tcW w:w="1790" w:type="dxa"/>
            <w:gridSpan w:val="2"/>
            <w:tcBorders>
              <w:left w:val="single" w:color="000000" w:sz="4" w:space="0"/>
              <w:bottom w:val="single" w:color="000000" w:sz="4" w:space="0"/>
            </w:tcBorders>
          </w:tcPr>
          <w:p w14:paraId="2F5253A0">
            <w:pPr>
              <w:pStyle w:val="50"/>
              <w:spacing w:before="0" w:after="160"/>
              <w:rPr>
                <w:rFonts w:hint="default" w:ascii="Calibri" w:hAnsi="Calibri" w:cs="Calibri"/>
              </w:rPr>
            </w:pPr>
            <w:r>
              <w:rPr>
                <w:rFonts w:hint="default" w:ascii="Calibri" w:hAnsi="Calibri" w:cs="Calibri"/>
              </w:rPr>
              <w:t>CYL -4.00, +3.25</w:t>
            </w:r>
          </w:p>
        </w:tc>
        <w:tc>
          <w:tcPr>
            <w:tcW w:w="1807" w:type="dxa"/>
            <w:tcBorders>
              <w:left w:val="single" w:color="000000" w:sz="4" w:space="0"/>
              <w:bottom w:val="single" w:color="000000" w:sz="4" w:space="0"/>
            </w:tcBorders>
          </w:tcPr>
          <w:p w14:paraId="13B968D3">
            <w:pPr>
              <w:pStyle w:val="50"/>
              <w:spacing w:before="0" w:after="160"/>
              <w:rPr>
                <w:rFonts w:hint="default" w:ascii="Calibri" w:hAnsi="Calibri" w:cs="Calibri"/>
              </w:rPr>
            </w:pPr>
            <w:r>
              <w:rPr>
                <w:rFonts w:hint="default" w:ascii="Calibri" w:hAnsi="Calibri" w:cs="Calibri"/>
              </w:rPr>
              <w:t>AXIS 90, 135</w:t>
            </w:r>
          </w:p>
        </w:tc>
        <w:tc>
          <w:tcPr>
            <w:tcW w:w="1789" w:type="dxa"/>
            <w:gridSpan w:val="2"/>
            <w:tcBorders>
              <w:left w:val="single" w:color="000000" w:sz="4" w:space="0"/>
              <w:bottom w:val="single" w:color="000000" w:sz="4" w:space="0"/>
            </w:tcBorders>
          </w:tcPr>
          <w:p w14:paraId="6B5F447D">
            <w:pPr>
              <w:pStyle w:val="50"/>
              <w:spacing w:before="0" w:after="160"/>
              <w:rPr>
                <w:rFonts w:hint="default" w:ascii="Calibri" w:hAnsi="Calibri" w:cs="Calibri"/>
              </w:rPr>
            </w:pPr>
            <w:r>
              <w:rPr>
                <w:rFonts w:hint="default" w:ascii="Calibri" w:hAnsi="Calibri" w:cs="Calibri"/>
              </w:rPr>
              <w:t xml:space="preserve">ADD +2.75, +1.50 </w:t>
            </w:r>
          </w:p>
        </w:tc>
        <w:tc>
          <w:tcPr>
            <w:tcW w:w="1807" w:type="dxa"/>
            <w:tcBorders>
              <w:left w:val="single" w:color="000000" w:sz="4" w:space="0"/>
              <w:bottom w:val="single" w:color="000000" w:sz="4" w:space="0"/>
            </w:tcBorders>
          </w:tcPr>
          <w:p w14:paraId="5FEF1157">
            <w:pPr>
              <w:pStyle w:val="50"/>
              <w:spacing w:before="0" w:after="160"/>
              <w:rPr>
                <w:rFonts w:hint="default" w:ascii="Calibri" w:hAnsi="Calibri" w:cs="Calibri"/>
              </w:rPr>
            </w:pPr>
            <w:r>
              <w:rPr>
                <w:rFonts w:hint="default" w:ascii="Calibri" w:hAnsi="Calibri" w:cs="Calibri"/>
              </w:rPr>
              <w:t>SPH -3.75, +2.00</w:t>
            </w:r>
          </w:p>
        </w:tc>
        <w:tc>
          <w:tcPr>
            <w:tcW w:w="1773" w:type="dxa"/>
            <w:tcBorders>
              <w:left w:val="single" w:color="000000" w:sz="4" w:space="0"/>
              <w:bottom w:val="single" w:color="000000" w:sz="4" w:space="0"/>
            </w:tcBorders>
          </w:tcPr>
          <w:p w14:paraId="665240AC">
            <w:pPr>
              <w:pStyle w:val="50"/>
              <w:spacing w:before="0" w:after="160"/>
              <w:rPr>
                <w:rFonts w:hint="default" w:ascii="Calibri" w:hAnsi="Calibri" w:cs="Calibri"/>
              </w:rPr>
            </w:pPr>
            <w:r>
              <w:rPr>
                <w:rFonts w:hint="default" w:ascii="Calibri" w:hAnsi="Calibri" w:cs="Calibri"/>
              </w:rPr>
              <w:t>CYL -1.00, +0.50</w:t>
            </w:r>
          </w:p>
        </w:tc>
        <w:tc>
          <w:tcPr>
            <w:tcW w:w="1824" w:type="dxa"/>
            <w:tcBorders>
              <w:left w:val="single" w:color="000000" w:sz="4" w:space="0"/>
              <w:bottom w:val="single" w:color="000000" w:sz="4" w:space="0"/>
            </w:tcBorders>
          </w:tcPr>
          <w:p w14:paraId="0C4AEE8C">
            <w:pPr>
              <w:pStyle w:val="50"/>
              <w:spacing w:before="0" w:after="160"/>
              <w:rPr>
                <w:rFonts w:hint="default" w:ascii="Calibri" w:hAnsi="Calibri" w:cs="Calibri"/>
              </w:rPr>
            </w:pPr>
            <w:r>
              <w:rPr>
                <w:rFonts w:hint="default" w:ascii="Calibri" w:hAnsi="Calibri" w:cs="Calibri"/>
              </w:rPr>
              <w:t>AXIS 180, 45</w:t>
            </w:r>
          </w:p>
        </w:tc>
        <w:tc>
          <w:tcPr>
            <w:tcW w:w="1624" w:type="dxa"/>
            <w:tcBorders>
              <w:left w:val="single" w:color="000000" w:sz="4" w:space="0"/>
              <w:bottom w:val="single" w:color="000000" w:sz="4" w:space="0"/>
              <w:right w:val="single" w:color="000000" w:sz="4" w:space="0"/>
            </w:tcBorders>
          </w:tcPr>
          <w:p w14:paraId="31690FFE">
            <w:pPr>
              <w:pStyle w:val="50"/>
              <w:spacing w:before="0" w:after="160"/>
              <w:rPr>
                <w:rFonts w:hint="default" w:ascii="Calibri" w:hAnsi="Calibri" w:cs="Calibri"/>
              </w:rPr>
            </w:pPr>
            <w:r>
              <w:rPr>
                <w:rFonts w:hint="default" w:ascii="Calibri" w:hAnsi="Calibri" w:cs="Calibri"/>
              </w:rPr>
              <w:t>ADD +3.00, +1.50</w:t>
            </w:r>
          </w:p>
        </w:tc>
      </w:tr>
      <w:tr w14:paraId="74C67661">
        <w:tblPrEx>
          <w:tblCellMar>
            <w:top w:w="55" w:type="dxa"/>
            <w:left w:w="55" w:type="dxa"/>
            <w:bottom w:w="55" w:type="dxa"/>
            <w:right w:w="55" w:type="dxa"/>
          </w:tblCellMar>
        </w:tblPrEx>
        <w:tc>
          <w:tcPr>
            <w:tcW w:w="3597" w:type="dxa"/>
            <w:gridSpan w:val="2"/>
            <w:tcBorders>
              <w:left w:val="single" w:color="000000" w:sz="4" w:space="0"/>
              <w:bottom w:val="single" w:color="000000" w:sz="4" w:space="0"/>
            </w:tcBorders>
          </w:tcPr>
          <w:p w14:paraId="4336E2B4">
            <w:pPr>
              <w:pStyle w:val="50"/>
              <w:spacing w:before="0" w:after="160"/>
              <w:rPr>
                <w:rFonts w:hint="default" w:ascii="Calibri" w:hAnsi="Calibri" w:cs="Calibri"/>
              </w:rPr>
            </w:pPr>
            <w:r>
              <w:rPr>
                <w:rFonts w:hint="default" w:ascii="Calibri" w:hAnsi="Calibri" w:cs="Calibri"/>
              </w:rPr>
              <w:t xml:space="preserve">PD </w:t>
            </w:r>
          </w:p>
        </w:tc>
        <w:tc>
          <w:tcPr>
            <w:tcW w:w="3622" w:type="dxa"/>
            <w:gridSpan w:val="3"/>
            <w:tcBorders>
              <w:left w:val="single" w:color="000000" w:sz="4" w:space="0"/>
              <w:bottom w:val="single" w:color="000000" w:sz="4" w:space="0"/>
            </w:tcBorders>
          </w:tcPr>
          <w:p w14:paraId="68AD47BC">
            <w:pPr>
              <w:pStyle w:val="50"/>
              <w:spacing w:before="0" w:after="160"/>
              <w:rPr>
                <w:rFonts w:hint="default" w:ascii="Calibri" w:hAnsi="Calibri" w:cs="Calibri"/>
              </w:rPr>
            </w:pPr>
            <w:r>
              <w:rPr>
                <w:rFonts w:hint="default" w:ascii="Calibri" w:hAnsi="Calibri" w:cs="Calibri"/>
              </w:rPr>
              <w:t>20, 37</w:t>
            </w:r>
          </w:p>
        </w:tc>
        <w:tc>
          <w:tcPr>
            <w:tcW w:w="3588" w:type="dxa"/>
            <w:gridSpan w:val="3"/>
            <w:tcBorders>
              <w:left w:val="single" w:color="000000" w:sz="4" w:space="0"/>
              <w:bottom w:val="single" w:color="000000" w:sz="4" w:space="0"/>
            </w:tcBorders>
          </w:tcPr>
          <w:p w14:paraId="27591482">
            <w:pPr>
              <w:pStyle w:val="50"/>
              <w:spacing w:before="0" w:after="160"/>
              <w:rPr>
                <w:rFonts w:hint="default" w:ascii="Calibri" w:hAnsi="Calibri" w:cs="Calibri"/>
              </w:rPr>
            </w:pPr>
            <w:r>
              <w:rPr>
                <w:rFonts w:hint="default" w:ascii="Calibri" w:hAnsi="Calibri" w:cs="Calibri"/>
              </w:rPr>
              <w:t>PD</w:t>
            </w:r>
          </w:p>
        </w:tc>
        <w:tc>
          <w:tcPr>
            <w:tcW w:w="3448" w:type="dxa"/>
            <w:gridSpan w:val="2"/>
            <w:tcBorders>
              <w:left w:val="single" w:color="000000" w:sz="4" w:space="0"/>
              <w:bottom w:val="single" w:color="000000" w:sz="4" w:space="0"/>
              <w:right w:val="single" w:color="000000" w:sz="4" w:space="0"/>
            </w:tcBorders>
          </w:tcPr>
          <w:p w14:paraId="6DF2D2A0">
            <w:pPr>
              <w:pStyle w:val="50"/>
              <w:spacing w:before="0" w:after="160"/>
              <w:rPr>
                <w:rFonts w:hint="default" w:ascii="Calibri" w:hAnsi="Calibri" w:cs="Calibri"/>
              </w:rPr>
            </w:pPr>
            <w:r>
              <w:rPr>
                <w:rFonts w:hint="default" w:ascii="Calibri" w:hAnsi="Calibri" w:cs="Calibri"/>
              </w:rPr>
              <w:t>20, 37</w:t>
            </w:r>
          </w:p>
        </w:tc>
      </w:tr>
      <w:tr w14:paraId="75035B0A">
        <w:tblPrEx>
          <w:tblCellMar>
            <w:top w:w="55" w:type="dxa"/>
            <w:left w:w="55" w:type="dxa"/>
            <w:bottom w:w="55" w:type="dxa"/>
            <w:right w:w="55" w:type="dxa"/>
          </w:tblCellMar>
        </w:tblPrEx>
        <w:tc>
          <w:tcPr>
            <w:tcW w:w="14255" w:type="dxa"/>
            <w:gridSpan w:val="10"/>
            <w:tcBorders>
              <w:left w:val="single" w:color="000000" w:sz="4" w:space="0"/>
              <w:bottom w:val="single" w:color="000000" w:sz="4" w:space="0"/>
              <w:right w:val="single" w:color="000000" w:sz="4" w:space="0"/>
            </w:tcBorders>
          </w:tcPr>
          <w:p w14:paraId="79B68B80">
            <w:pPr>
              <w:pStyle w:val="50"/>
              <w:spacing w:before="0" w:after="160"/>
              <w:rPr>
                <w:rFonts w:hint="default" w:ascii="Calibri" w:hAnsi="Calibri" w:cs="Calibri"/>
              </w:rPr>
            </w:pPr>
            <w:r>
              <w:rPr>
                <w:rFonts w:hint="default" w:ascii="Calibri" w:hAnsi="Calibri" w:cs="Calibri"/>
              </w:rPr>
              <w:t>SH 12-28</w:t>
            </w:r>
          </w:p>
        </w:tc>
      </w:tr>
    </w:tbl>
    <w:p w14:paraId="75592B17">
      <w:pPr>
        <w:tabs>
          <w:tab w:val="left" w:pos="2426"/>
        </w:tabs>
        <w:rPr>
          <w:rFonts w:hint="default" w:ascii="Calibri" w:hAnsi="Calibri" w:cs="Calibri"/>
          <w:b/>
          <w:bCs/>
          <w:sz w:val="30"/>
          <w:szCs w:val="30"/>
        </w:rPr>
      </w:pPr>
      <w:r>
        <w:rPr>
          <w:rFonts w:hint="default" w:ascii="Calibri" w:hAnsi="Calibri" w:cs="Calibri"/>
          <w:b/>
          <w:bCs/>
          <w:sz w:val="30"/>
          <w:szCs w:val="30"/>
        </w:rPr>
        <w:t xml:space="preserve">Refraction  </w:t>
      </w:r>
    </w:p>
    <w:p w14:paraId="3D4C11C3">
      <w:pPr>
        <w:tabs>
          <w:tab w:val="left" w:pos="2426"/>
        </w:tabs>
        <w:rPr>
          <w:rFonts w:hint="default" w:ascii="Calibri" w:hAnsi="Calibri" w:cs="Calibri"/>
          <w:b/>
          <w:bCs/>
          <w:sz w:val="30"/>
          <w:szCs w:val="30"/>
        </w:rPr>
      </w:pPr>
      <w:r>
        <w:rPr>
          <w:rFonts w:hint="default" w:ascii="Calibri" w:hAnsi="Calibri" w:cs="Calibri"/>
          <w:b/>
          <w:bCs/>
          <w:sz w:val="30"/>
          <w:szCs w:val="30"/>
        </w:rPr>
        <w:t>Imp</w:t>
      </w:r>
    </w:p>
    <w:tbl>
      <w:tblPr>
        <w:tblStyle w:val="12"/>
        <w:tblW w:w="5000" w:type="pct"/>
        <w:tblInd w:w="55" w:type="dxa"/>
        <w:tblLayout w:type="fixed"/>
        <w:tblCellMar>
          <w:top w:w="55" w:type="dxa"/>
          <w:left w:w="55" w:type="dxa"/>
          <w:bottom w:w="55" w:type="dxa"/>
          <w:right w:w="55" w:type="dxa"/>
        </w:tblCellMar>
      </w:tblPr>
      <w:tblGrid>
        <w:gridCol w:w="2509"/>
        <w:gridCol w:w="11526"/>
      </w:tblGrid>
      <w:tr w14:paraId="18744D63">
        <w:tblPrEx>
          <w:tblCellMar>
            <w:top w:w="55" w:type="dxa"/>
            <w:left w:w="55" w:type="dxa"/>
            <w:bottom w:w="55" w:type="dxa"/>
            <w:right w:w="55" w:type="dxa"/>
          </w:tblCellMar>
        </w:tblPrEx>
        <w:tc>
          <w:tcPr>
            <w:tcW w:w="2574" w:type="dxa"/>
            <w:tcBorders>
              <w:top w:val="single" w:color="000000" w:sz="4" w:space="0"/>
              <w:left w:val="single" w:color="000000" w:sz="4" w:space="0"/>
              <w:bottom w:val="single" w:color="000000" w:sz="4" w:space="0"/>
            </w:tcBorders>
          </w:tcPr>
          <w:p w14:paraId="36F2E178">
            <w:pPr>
              <w:pStyle w:val="50"/>
              <w:spacing w:before="0" w:after="160"/>
              <w:rPr>
                <w:rFonts w:hint="default" w:ascii="Calibri" w:hAnsi="Calibri" w:cs="Calibri"/>
              </w:rPr>
            </w:pPr>
            <w:r>
              <w:rPr>
                <w:rFonts w:hint="default" w:ascii="Calibri" w:hAnsi="Calibri" w:cs="Calibri"/>
              </w:rPr>
              <w:t>Diagnosis</w:t>
            </w:r>
          </w:p>
        </w:tc>
        <w:tc>
          <w:tcPr>
            <w:tcW w:w="11826" w:type="dxa"/>
            <w:tcBorders>
              <w:top w:val="single" w:color="000000" w:sz="4" w:space="0"/>
              <w:left w:val="single" w:color="000000" w:sz="4" w:space="0"/>
              <w:bottom w:val="single" w:color="000000" w:sz="4" w:space="0"/>
              <w:right w:val="single" w:color="000000" w:sz="4" w:space="0"/>
            </w:tcBorders>
          </w:tcPr>
          <w:p w14:paraId="15A79F46">
            <w:pPr>
              <w:pStyle w:val="50"/>
              <w:spacing w:before="0" w:after="160"/>
              <w:rPr>
                <w:rFonts w:hint="default" w:ascii="Calibri" w:hAnsi="Calibri" w:cs="Calibri"/>
              </w:rPr>
            </w:pPr>
            <w:r>
              <w:rPr>
                <w:rFonts w:hint="default" w:ascii="Calibri" w:hAnsi="Calibri" w:cs="Calibri"/>
              </w:rPr>
              <w:t>URE, Pterygium, Cataract</w:t>
            </w:r>
          </w:p>
        </w:tc>
      </w:tr>
      <w:tr w14:paraId="571136F5">
        <w:tc>
          <w:tcPr>
            <w:tcW w:w="2574" w:type="dxa"/>
            <w:tcBorders>
              <w:left w:val="single" w:color="000000" w:sz="4" w:space="0"/>
              <w:bottom w:val="single" w:color="000000" w:sz="4" w:space="0"/>
            </w:tcBorders>
          </w:tcPr>
          <w:p w14:paraId="56C97B40">
            <w:pPr>
              <w:pStyle w:val="50"/>
              <w:widowControl w:val="0"/>
              <w:suppressLineNumbers/>
              <w:spacing w:before="0" w:after="160"/>
              <w:rPr>
                <w:rFonts w:hint="default" w:ascii="Calibri" w:hAnsi="Calibri" w:cs="Calibri"/>
              </w:rPr>
            </w:pPr>
          </w:p>
        </w:tc>
        <w:tc>
          <w:tcPr>
            <w:tcW w:w="11826" w:type="dxa"/>
            <w:tcBorders>
              <w:left w:val="single" w:color="000000" w:sz="4" w:space="0"/>
              <w:bottom w:val="single" w:color="000000" w:sz="4" w:space="0"/>
              <w:right w:val="single" w:color="000000" w:sz="4" w:space="0"/>
            </w:tcBorders>
          </w:tcPr>
          <w:p w14:paraId="3689A701">
            <w:pPr>
              <w:pStyle w:val="50"/>
              <w:widowControl w:val="0"/>
              <w:suppressLineNumbers/>
              <w:spacing w:before="0" w:after="160"/>
              <w:rPr>
                <w:rFonts w:hint="default" w:ascii="Calibri" w:hAnsi="Calibri" w:cs="Calibri"/>
              </w:rPr>
            </w:pPr>
          </w:p>
        </w:tc>
      </w:tr>
    </w:tbl>
    <w:p w14:paraId="474B9E23">
      <w:pPr>
        <w:tabs>
          <w:tab w:val="left" w:pos="2426"/>
        </w:tabs>
        <w:rPr>
          <w:rFonts w:hint="default" w:ascii="Calibri" w:hAnsi="Calibri" w:cs="Calibri"/>
          <w:b/>
          <w:bCs/>
          <w:sz w:val="30"/>
          <w:szCs w:val="30"/>
        </w:rPr>
      </w:pPr>
    </w:p>
    <w:p w14:paraId="315296A6">
      <w:pPr>
        <w:tabs>
          <w:tab w:val="left" w:pos="2426"/>
        </w:tabs>
        <w:rPr>
          <w:rFonts w:hint="default" w:ascii="Calibri" w:hAnsi="Calibri" w:cs="Calibri"/>
          <w:b/>
          <w:bCs/>
          <w:sz w:val="30"/>
          <w:szCs w:val="30"/>
        </w:rPr>
      </w:pPr>
    </w:p>
    <w:p w14:paraId="5AD91400">
      <w:pPr>
        <w:tabs>
          <w:tab w:val="left" w:pos="2426"/>
        </w:tabs>
        <w:rPr>
          <w:rFonts w:hint="default" w:ascii="Calibri" w:hAnsi="Calibri" w:cs="Calibri"/>
          <w:b/>
          <w:bCs/>
          <w:sz w:val="30"/>
          <w:szCs w:val="30"/>
        </w:rPr>
      </w:pPr>
    </w:p>
    <w:p w14:paraId="64EC9CB8">
      <w:pPr>
        <w:tabs>
          <w:tab w:val="left" w:pos="2426"/>
        </w:tabs>
        <w:rPr>
          <w:rFonts w:hint="default" w:ascii="Calibri" w:hAnsi="Calibri" w:cs="Calibri"/>
          <w:b/>
          <w:bCs/>
          <w:sz w:val="30"/>
          <w:szCs w:val="30"/>
        </w:rPr>
      </w:pPr>
    </w:p>
    <w:p w14:paraId="60DF44F2">
      <w:pPr>
        <w:tabs>
          <w:tab w:val="left" w:pos="2426"/>
        </w:tabs>
        <w:rPr>
          <w:rFonts w:hint="default" w:ascii="Calibri" w:hAnsi="Calibri" w:cs="Calibri"/>
          <w:b/>
          <w:bCs/>
          <w:sz w:val="30"/>
          <w:szCs w:val="30"/>
        </w:rPr>
      </w:pPr>
      <w:r>
        <w:rPr>
          <w:rFonts w:hint="default" w:ascii="Calibri" w:hAnsi="Calibri" w:cs="Calibri"/>
          <w:b/>
          <w:bCs/>
          <w:sz w:val="30"/>
          <w:szCs w:val="30"/>
        </w:rPr>
        <w:t>Plan</w:t>
      </w:r>
    </w:p>
    <w:tbl>
      <w:tblPr>
        <w:tblStyle w:val="12"/>
        <w:tblW w:w="5000" w:type="pct"/>
        <w:tblInd w:w="55" w:type="dxa"/>
        <w:tblLayout w:type="fixed"/>
        <w:tblCellMar>
          <w:top w:w="55" w:type="dxa"/>
          <w:left w:w="55" w:type="dxa"/>
          <w:bottom w:w="55" w:type="dxa"/>
          <w:right w:w="55" w:type="dxa"/>
        </w:tblCellMar>
      </w:tblPr>
      <w:tblGrid>
        <w:gridCol w:w="3509"/>
        <w:gridCol w:w="3509"/>
        <w:gridCol w:w="3509"/>
        <w:gridCol w:w="3509"/>
      </w:tblGrid>
      <w:tr w14:paraId="16F98319">
        <w:tblPrEx>
          <w:tblCellMar>
            <w:top w:w="55" w:type="dxa"/>
            <w:left w:w="55" w:type="dxa"/>
            <w:bottom w:w="55" w:type="dxa"/>
            <w:right w:w="55" w:type="dxa"/>
          </w:tblCellMar>
        </w:tblPrEx>
        <w:tc>
          <w:tcPr>
            <w:tcW w:w="3600" w:type="dxa"/>
            <w:tcBorders>
              <w:top w:val="single" w:color="000000" w:sz="4" w:space="0"/>
              <w:left w:val="single" w:color="000000" w:sz="4" w:space="0"/>
              <w:bottom w:val="single" w:color="000000" w:sz="4" w:space="0"/>
            </w:tcBorders>
          </w:tcPr>
          <w:p w14:paraId="66DB2976">
            <w:pPr>
              <w:pStyle w:val="50"/>
              <w:spacing w:before="0" w:after="160"/>
              <w:rPr>
                <w:rFonts w:hint="default" w:ascii="Calibri" w:hAnsi="Calibri" w:cs="Calibri"/>
                <w:sz w:val="30"/>
                <w:szCs w:val="30"/>
              </w:rPr>
            </w:pPr>
            <w:r>
              <w:rPr>
                <w:rFonts w:hint="default" w:ascii="Calibri" w:hAnsi="Calibri" w:cs="Calibri"/>
                <w:sz w:val="30"/>
                <w:szCs w:val="30"/>
              </w:rPr>
              <w:t xml:space="preserve">Medication </w:t>
            </w:r>
          </w:p>
        </w:tc>
        <w:tc>
          <w:tcPr>
            <w:tcW w:w="3600" w:type="dxa"/>
            <w:tcBorders>
              <w:top w:val="single" w:color="000000" w:sz="4" w:space="0"/>
              <w:left w:val="single" w:color="000000" w:sz="4" w:space="0"/>
              <w:bottom w:val="single" w:color="000000" w:sz="4" w:space="0"/>
            </w:tcBorders>
          </w:tcPr>
          <w:p w14:paraId="356BAC4A">
            <w:pPr>
              <w:pStyle w:val="50"/>
              <w:spacing w:before="0" w:after="160"/>
              <w:rPr>
                <w:rFonts w:hint="default" w:ascii="Calibri" w:hAnsi="Calibri" w:cs="Calibri"/>
              </w:rPr>
            </w:pPr>
            <w:r>
              <w:rPr>
                <w:rFonts w:hint="default" w:ascii="Calibri" w:hAnsi="Calibri" w:cs="Calibri"/>
              </w:rPr>
              <w:t>RE/LE/BE</w:t>
            </w:r>
          </w:p>
        </w:tc>
        <w:tc>
          <w:tcPr>
            <w:tcW w:w="3600" w:type="dxa"/>
            <w:tcBorders>
              <w:top w:val="single" w:color="000000" w:sz="4" w:space="0"/>
              <w:left w:val="single" w:color="000000" w:sz="4" w:space="0"/>
              <w:bottom w:val="single" w:color="000000" w:sz="4" w:space="0"/>
            </w:tcBorders>
          </w:tcPr>
          <w:p w14:paraId="0BEF5DB7">
            <w:pPr>
              <w:pStyle w:val="50"/>
              <w:spacing w:before="0" w:after="160"/>
              <w:rPr>
                <w:rFonts w:hint="default" w:ascii="Calibri" w:hAnsi="Calibri" w:cs="Calibri"/>
                <w:sz w:val="30"/>
                <w:szCs w:val="30"/>
              </w:rPr>
            </w:pPr>
            <w:r>
              <w:rPr>
                <w:rFonts w:hint="default" w:ascii="Calibri" w:hAnsi="Calibri" w:cs="Calibri"/>
                <w:sz w:val="30"/>
                <w:szCs w:val="30"/>
              </w:rPr>
              <w:t>Frequency</w:t>
            </w:r>
          </w:p>
        </w:tc>
        <w:tc>
          <w:tcPr>
            <w:tcW w:w="3600" w:type="dxa"/>
            <w:tcBorders>
              <w:top w:val="single" w:color="000000" w:sz="4" w:space="0"/>
              <w:left w:val="single" w:color="000000" w:sz="4" w:space="0"/>
              <w:bottom w:val="single" w:color="000000" w:sz="4" w:space="0"/>
              <w:right w:val="single" w:color="000000" w:sz="4" w:space="0"/>
            </w:tcBorders>
          </w:tcPr>
          <w:p w14:paraId="715574EE">
            <w:pPr>
              <w:pStyle w:val="50"/>
              <w:spacing w:before="0" w:after="160"/>
              <w:rPr>
                <w:rFonts w:hint="default" w:ascii="Calibri" w:hAnsi="Calibri" w:cs="Calibri"/>
                <w:sz w:val="28"/>
                <w:szCs w:val="28"/>
              </w:rPr>
            </w:pPr>
            <w:r>
              <w:rPr>
                <w:rFonts w:hint="default" w:ascii="Calibri" w:hAnsi="Calibri" w:cs="Calibri"/>
                <w:sz w:val="28"/>
                <w:szCs w:val="28"/>
              </w:rPr>
              <w:t>Duration</w:t>
            </w:r>
          </w:p>
        </w:tc>
      </w:tr>
      <w:tr w14:paraId="0746BEBC">
        <w:tblPrEx>
          <w:tblCellMar>
            <w:top w:w="55" w:type="dxa"/>
            <w:left w:w="55" w:type="dxa"/>
            <w:bottom w:w="55" w:type="dxa"/>
            <w:right w:w="55" w:type="dxa"/>
          </w:tblCellMar>
        </w:tblPrEx>
        <w:tc>
          <w:tcPr>
            <w:tcW w:w="3600" w:type="dxa"/>
            <w:tcBorders>
              <w:left w:val="single" w:color="000000" w:sz="4" w:space="0"/>
              <w:bottom w:val="single" w:color="000000" w:sz="4" w:space="0"/>
            </w:tcBorders>
          </w:tcPr>
          <w:p w14:paraId="13585DA4">
            <w:pPr>
              <w:pStyle w:val="50"/>
              <w:spacing w:before="0" w:after="160"/>
              <w:rPr>
                <w:rFonts w:hint="default" w:ascii="Calibri" w:hAnsi="Calibri" w:cs="Calibri"/>
              </w:rPr>
            </w:pPr>
            <w:r>
              <w:rPr>
                <w:rFonts w:hint="default" w:ascii="Calibri" w:hAnsi="Calibri" w:cs="Calibri"/>
              </w:rPr>
              <w:t xml:space="preserve">Maxitrol  </w:t>
            </w:r>
          </w:p>
        </w:tc>
        <w:tc>
          <w:tcPr>
            <w:tcW w:w="3600" w:type="dxa"/>
            <w:tcBorders>
              <w:left w:val="single" w:color="000000" w:sz="4" w:space="0"/>
              <w:bottom w:val="single" w:color="000000" w:sz="4" w:space="0"/>
            </w:tcBorders>
          </w:tcPr>
          <w:p w14:paraId="078D1A0D">
            <w:pPr>
              <w:pStyle w:val="50"/>
              <w:spacing w:before="0" w:after="160"/>
              <w:rPr>
                <w:rFonts w:hint="default" w:ascii="Calibri" w:hAnsi="Calibri" w:cs="Calibri"/>
              </w:rPr>
            </w:pPr>
            <w:r>
              <w:rPr>
                <w:rFonts w:hint="default" w:ascii="Calibri" w:hAnsi="Calibri" w:cs="Calibri"/>
              </w:rPr>
              <w:t>BE</w:t>
            </w:r>
          </w:p>
        </w:tc>
        <w:tc>
          <w:tcPr>
            <w:tcW w:w="3600" w:type="dxa"/>
            <w:tcBorders>
              <w:left w:val="single" w:color="000000" w:sz="4" w:space="0"/>
              <w:bottom w:val="single" w:color="000000" w:sz="4" w:space="0"/>
            </w:tcBorders>
          </w:tcPr>
          <w:p w14:paraId="456A2CF9">
            <w:pPr>
              <w:pStyle w:val="50"/>
              <w:spacing w:before="0" w:after="160"/>
              <w:rPr>
                <w:rFonts w:hint="default" w:ascii="Calibri" w:hAnsi="Calibri" w:cs="Calibri"/>
              </w:rPr>
            </w:pPr>
            <w:r>
              <w:rPr>
                <w:rFonts w:hint="default" w:ascii="Calibri" w:hAnsi="Calibri" w:cs="Calibri"/>
              </w:rPr>
              <w:t>qid</w:t>
            </w:r>
          </w:p>
        </w:tc>
        <w:tc>
          <w:tcPr>
            <w:tcW w:w="3600" w:type="dxa"/>
            <w:tcBorders>
              <w:left w:val="single" w:color="000000" w:sz="4" w:space="0"/>
              <w:bottom w:val="single" w:color="000000" w:sz="4" w:space="0"/>
              <w:right w:val="single" w:color="000000" w:sz="4" w:space="0"/>
            </w:tcBorders>
          </w:tcPr>
          <w:p w14:paraId="7FF9A295">
            <w:pPr>
              <w:pStyle w:val="50"/>
              <w:spacing w:before="0" w:after="160"/>
              <w:rPr>
                <w:rFonts w:hint="default" w:ascii="Calibri" w:hAnsi="Calibri" w:cs="Calibri"/>
              </w:rPr>
            </w:pPr>
            <w:r>
              <w:rPr>
                <w:rFonts w:hint="default" w:ascii="Calibri" w:hAnsi="Calibri" w:cs="Calibri"/>
              </w:rPr>
              <w:t>1/12</w:t>
            </w:r>
          </w:p>
        </w:tc>
      </w:tr>
      <w:tr w14:paraId="07E5F749">
        <w:tblPrEx>
          <w:tblCellMar>
            <w:top w:w="55" w:type="dxa"/>
            <w:left w:w="55" w:type="dxa"/>
            <w:bottom w:w="55" w:type="dxa"/>
            <w:right w:w="55" w:type="dxa"/>
          </w:tblCellMar>
        </w:tblPrEx>
        <w:tc>
          <w:tcPr>
            <w:tcW w:w="3600" w:type="dxa"/>
            <w:tcBorders>
              <w:left w:val="single" w:color="000000" w:sz="4" w:space="0"/>
              <w:bottom w:val="single" w:color="000000" w:sz="4" w:space="0"/>
            </w:tcBorders>
          </w:tcPr>
          <w:p w14:paraId="13C12480">
            <w:pPr>
              <w:pStyle w:val="50"/>
              <w:spacing w:before="0" w:after="160"/>
              <w:rPr>
                <w:rFonts w:hint="default" w:ascii="Calibri" w:hAnsi="Calibri" w:cs="Calibri"/>
              </w:rPr>
            </w:pPr>
            <w:r>
              <w:rPr>
                <w:rFonts w:hint="default" w:ascii="Calibri" w:hAnsi="Calibri" w:cs="Calibri"/>
              </w:rPr>
              <w:t>Dexamethasone</w:t>
            </w:r>
          </w:p>
        </w:tc>
        <w:tc>
          <w:tcPr>
            <w:tcW w:w="3600" w:type="dxa"/>
            <w:tcBorders>
              <w:left w:val="single" w:color="000000" w:sz="4" w:space="0"/>
              <w:bottom w:val="single" w:color="000000" w:sz="4" w:space="0"/>
            </w:tcBorders>
          </w:tcPr>
          <w:p w14:paraId="23BD728E">
            <w:pPr>
              <w:pStyle w:val="50"/>
              <w:widowControl w:val="0"/>
              <w:suppressLineNumbers/>
              <w:spacing w:before="0" w:after="160"/>
              <w:rPr>
                <w:rFonts w:hint="default" w:ascii="Calibri" w:hAnsi="Calibri" w:cs="Calibri"/>
              </w:rPr>
            </w:pPr>
          </w:p>
        </w:tc>
        <w:tc>
          <w:tcPr>
            <w:tcW w:w="3600" w:type="dxa"/>
            <w:tcBorders>
              <w:left w:val="single" w:color="000000" w:sz="4" w:space="0"/>
              <w:bottom w:val="single" w:color="000000" w:sz="4" w:space="0"/>
            </w:tcBorders>
          </w:tcPr>
          <w:p w14:paraId="603D4BFC">
            <w:pPr>
              <w:pStyle w:val="50"/>
              <w:widowControl w:val="0"/>
              <w:suppressLineNumbers/>
              <w:spacing w:before="0" w:after="160"/>
              <w:rPr>
                <w:rFonts w:hint="default" w:ascii="Calibri" w:hAnsi="Calibri" w:cs="Calibri"/>
              </w:rPr>
            </w:pPr>
          </w:p>
        </w:tc>
        <w:tc>
          <w:tcPr>
            <w:tcW w:w="3600" w:type="dxa"/>
            <w:tcBorders>
              <w:left w:val="single" w:color="000000" w:sz="4" w:space="0"/>
              <w:bottom w:val="single" w:color="000000" w:sz="4" w:space="0"/>
              <w:right w:val="single" w:color="000000" w:sz="4" w:space="0"/>
            </w:tcBorders>
          </w:tcPr>
          <w:p w14:paraId="7D8C624F">
            <w:pPr>
              <w:pStyle w:val="50"/>
              <w:widowControl w:val="0"/>
              <w:suppressLineNumbers/>
              <w:spacing w:before="0" w:after="160"/>
              <w:rPr>
                <w:rFonts w:hint="default" w:ascii="Calibri" w:hAnsi="Calibri" w:cs="Calibri"/>
              </w:rPr>
            </w:pPr>
          </w:p>
        </w:tc>
      </w:tr>
      <w:tr w14:paraId="3B71107E">
        <w:tblPrEx>
          <w:tblCellMar>
            <w:top w:w="55" w:type="dxa"/>
            <w:left w:w="55" w:type="dxa"/>
            <w:bottom w:w="55" w:type="dxa"/>
            <w:right w:w="55" w:type="dxa"/>
          </w:tblCellMar>
        </w:tblPrEx>
        <w:tc>
          <w:tcPr>
            <w:tcW w:w="3600" w:type="dxa"/>
            <w:tcBorders>
              <w:left w:val="single" w:color="000000" w:sz="4" w:space="0"/>
              <w:bottom w:val="single" w:color="000000" w:sz="4" w:space="0"/>
            </w:tcBorders>
          </w:tcPr>
          <w:p w14:paraId="6B398B93">
            <w:pPr>
              <w:pStyle w:val="50"/>
              <w:widowControl w:val="0"/>
              <w:suppressLineNumbers/>
              <w:spacing w:before="0" w:after="160"/>
              <w:rPr>
                <w:rFonts w:hint="default" w:ascii="Calibri" w:hAnsi="Calibri" w:cs="Calibri"/>
              </w:rPr>
            </w:pPr>
          </w:p>
        </w:tc>
        <w:tc>
          <w:tcPr>
            <w:tcW w:w="3600" w:type="dxa"/>
            <w:tcBorders>
              <w:left w:val="single" w:color="000000" w:sz="4" w:space="0"/>
              <w:bottom w:val="single" w:color="000000" w:sz="4" w:space="0"/>
            </w:tcBorders>
          </w:tcPr>
          <w:p w14:paraId="1301BC31">
            <w:pPr>
              <w:pStyle w:val="50"/>
              <w:widowControl w:val="0"/>
              <w:suppressLineNumbers/>
              <w:spacing w:before="0" w:after="160"/>
              <w:rPr>
                <w:rFonts w:hint="default" w:ascii="Calibri" w:hAnsi="Calibri" w:cs="Calibri"/>
              </w:rPr>
            </w:pPr>
          </w:p>
        </w:tc>
        <w:tc>
          <w:tcPr>
            <w:tcW w:w="3600" w:type="dxa"/>
            <w:tcBorders>
              <w:left w:val="single" w:color="000000" w:sz="4" w:space="0"/>
              <w:bottom w:val="single" w:color="000000" w:sz="4" w:space="0"/>
            </w:tcBorders>
          </w:tcPr>
          <w:p w14:paraId="03F12797">
            <w:pPr>
              <w:pStyle w:val="50"/>
              <w:widowControl w:val="0"/>
              <w:suppressLineNumbers/>
              <w:spacing w:before="0" w:after="160"/>
              <w:rPr>
                <w:rFonts w:hint="default" w:ascii="Calibri" w:hAnsi="Calibri" w:cs="Calibri"/>
              </w:rPr>
            </w:pPr>
          </w:p>
        </w:tc>
        <w:tc>
          <w:tcPr>
            <w:tcW w:w="3600" w:type="dxa"/>
            <w:tcBorders>
              <w:left w:val="single" w:color="000000" w:sz="4" w:space="0"/>
              <w:bottom w:val="single" w:color="000000" w:sz="4" w:space="0"/>
              <w:right w:val="single" w:color="000000" w:sz="4" w:space="0"/>
            </w:tcBorders>
          </w:tcPr>
          <w:p w14:paraId="41527B97">
            <w:pPr>
              <w:pStyle w:val="50"/>
              <w:widowControl w:val="0"/>
              <w:suppressLineNumbers/>
              <w:spacing w:before="0" w:after="160"/>
              <w:rPr>
                <w:rFonts w:hint="default" w:ascii="Calibri" w:hAnsi="Calibri" w:cs="Calibri"/>
              </w:rPr>
            </w:pPr>
          </w:p>
        </w:tc>
      </w:tr>
    </w:tbl>
    <w:p w14:paraId="41AA085A">
      <w:pPr>
        <w:tabs>
          <w:tab w:val="left" w:pos="2426"/>
        </w:tabs>
        <w:rPr>
          <w:rFonts w:hint="default" w:ascii="Calibri" w:hAnsi="Calibri" w:cs="Calibri"/>
          <w:b/>
          <w:bCs/>
          <w:sz w:val="30"/>
          <w:szCs w:val="30"/>
        </w:rPr>
      </w:pPr>
    </w:p>
    <w:p w14:paraId="6BD1CEB3">
      <w:pPr>
        <w:tabs>
          <w:tab w:val="left" w:pos="2426"/>
        </w:tabs>
        <w:rPr>
          <w:rFonts w:hint="default" w:ascii="Calibri" w:hAnsi="Calibri" w:cs="Calibri"/>
          <w:b/>
          <w:bCs/>
          <w:sz w:val="30"/>
          <w:szCs w:val="30"/>
        </w:rPr>
      </w:pPr>
    </w:p>
    <w:p w14:paraId="76315B96">
      <w:pPr>
        <w:tabs>
          <w:tab w:val="left" w:pos="2426"/>
        </w:tabs>
        <w:rPr>
          <w:rFonts w:hint="default" w:ascii="Calibri" w:hAnsi="Calibri" w:cs="Calibri"/>
          <w:b/>
          <w:bCs/>
          <w:sz w:val="30"/>
          <w:szCs w:val="30"/>
        </w:rPr>
      </w:pPr>
    </w:p>
    <w:p w14:paraId="08D353ED">
      <w:pPr>
        <w:tabs>
          <w:tab w:val="left" w:pos="2426"/>
        </w:tabs>
        <w:rPr>
          <w:rFonts w:hint="default" w:ascii="Calibri" w:hAnsi="Calibri" w:cs="Calibri"/>
          <w:b/>
          <w:bCs/>
          <w:sz w:val="30"/>
          <w:szCs w:val="30"/>
        </w:rPr>
      </w:pPr>
    </w:p>
    <w:p w14:paraId="1660CA85">
      <w:pPr>
        <w:tabs>
          <w:tab w:val="left" w:pos="2426"/>
        </w:tabs>
        <w:rPr>
          <w:rFonts w:hint="default" w:ascii="Calibri" w:hAnsi="Calibri" w:cs="Calibri"/>
          <w:b/>
          <w:bCs/>
          <w:sz w:val="30"/>
          <w:szCs w:val="30"/>
        </w:rPr>
      </w:pPr>
    </w:p>
    <w:p w14:paraId="79CA8144">
      <w:pPr>
        <w:tabs>
          <w:tab w:val="left" w:pos="2426"/>
        </w:tabs>
        <w:rPr>
          <w:rFonts w:hint="default" w:ascii="Calibri" w:hAnsi="Calibri" w:cs="Calibri"/>
          <w:b/>
          <w:bCs/>
          <w:sz w:val="30"/>
          <w:szCs w:val="30"/>
        </w:rPr>
      </w:pPr>
    </w:p>
    <w:p w14:paraId="7EAE8CEC">
      <w:pPr>
        <w:tabs>
          <w:tab w:val="left" w:pos="2426"/>
        </w:tabs>
        <w:rPr>
          <w:rFonts w:hint="default" w:ascii="Calibri" w:hAnsi="Calibri" w:cs="Calibri"/>
          <w:b/>
          <w:bCs/>
          <w:sz w:val="30"/>
          <w:szCs w:val="30"/>
        </w:rPr>
      </w:pPr>
    </w:p>
    <w:p w14:paraId="5D044EC7">
      <w:pPr>
        <w:tabs>
          <w:tab w:val="left" w:pos="2426"/>
        </w:tabs>
        <w:rPr>
          <w:rFonts w:hint="default" w:ascii="Calibri" w:hAnsi="Calibri" w:cs="Calibri"/>
          <w:b/>
          <w:bCs/>
          <w:sz w:val="30"/>
          <w:szCs w:val="30"/>
        </w:rPr>
      </w:pPr>
    </w:p>
    <w:p w14:paraId="32923E3D">
      <w:pPr>
        <w:tabs>
          <w:tab w:val="left" w:pos="2426"/>
        </w:tabs>
        <w:rPr>
          <w:rFonts w:hint="default" w:ascii="Calibri" w:hAnsi="Calibri" w:cs="Calibri"/>
          <w:b/>
          <w:bCs/>
          <w:sz w:val="30"/>
          <w:szCs w:val="30"/>
        </w:rPr>
      </w:pPr>
    </w:p>
    <w:p w14:paraId="25862EC4">
      <w:pPr>
        <w:tabs>
          <w:tab w:val="left" w:pos="2426"/>
        </w:tabs>
        <w:rPr>
          <w:rFonts w:hint="default" w:ascii="Calibri" w:hAnsi="Calibri" w:cs="Calibri"/>
          <w:b/>
          <w:bCs/>
          <w:sz w:val="30"/>
          <w:szCs w:val="30"/>
        </w:rPr>
      </w:pPr>
    </w:p>
    <w:p w14:paraId="30A52F11">
      <w:pPr>
        <w:tabs>
          <w:tab w:val="left" w:pos="2426"/>
        </w:tabs>
        <w:rPr>
          <w:rFonts w:hint="default" w:ascii="Calibri" w:hAnsi="Calibri" w:cs="Calibri"/>
          <w:b/>
          <w:bCs/>
          <w:sz w:val="48"/>
          <w:szCs w:val="48"/>
        </w:rPr>
      </w:pPr>
      <w:r>
        <w:rPr>
          <w:rFonts w:hint="default" w:ascii="Calibri" w:hAnsi="Calibri" w:cs="Calibri"/>
          <w:b/>
          <w:bCs/>
          <w:sz w:val="48"/>
          <w:szCs w:val="48"/>
        </w:rPr>
        <w:t xml:space="preserve">Diagnostics </w:t>
      </w:r>
    </w:p>
    <w:p w14:paraId="3B7866D3">
      <w:pPr>
        <w:tabs>
          <w:tab w:val="left" w:pos="2426"/>
        </w:tabs>
        <w:rPr>
          <w:rFonts w:hint="default" w:ascii="Calibri" w:hAnsi="Calibri" w:cs="Calibri"/>
          <w:b/>
          <w:bCs/>
          <w:sz w:val="30"/>
          <w:szCs w:val="30"/>
        </w:rPr>
      </w:pPr>
    </w:p>
    <w:p w14:paraId="3544C083">
      <w:pPr>
        <w:tabs>
          <w:tab w:val="left" w:pos="2426"/>
        </w:tabs>
        <w:rPr>
          <w:rFonts w:hint="default" w:ascii="Calibri" w:hAnsi="Calibri" w:cs="Calibri"/>
          <w:b/>
          <w:bCs/>
          <w:sz w:val="30"/>
          <w:szCs w:val="30"/>
        </w:rPr>
      </w:pPr>
      <w:r>
        <w:rPr>
          <w:rFonts w:hint="default" w:ascii="Calibri" w:hAnsi="Calibri" w:cs="Calibri"/>
          <w:b/>
          <w:bCs/>
          <w:sz w:val="30"/>
          <w:szCs w:val="30"/>
        </w:rPr>
        <w:t xml:space="preserve">VISUAL FIELD       </w:t>
      </w:r>
    </w:p>
    <w:p w14:paraId="24CCB070">
      <w:pPr>
        <w:tabs>
          <w:tab w:val="left" w:pos="2426"/>
        </w:tabs>
        <w:rPr>
          <w:rFonts w:hint="default" w:ascii="Calibri" w:hAnsi="Calibri" w:cs="Calibri"/>
          <w:b/>
          <w:bCs/>
          <w:sz w:val="30"/>
          <w:szCs w:val="30"/>
        </w:rPr>
      </w:pPr>
    </w:p>
    <w:p w14:paraId="45B5EA00">
      <w:pPr>
        <w:tabs>
          <w:tab w:val="left" w:pos="2426"/>
        </w:tabs>
        <w:rPr>
          <w:rFonts w:hint="default" w:ascii="Calibri" w:hAnsi="Calibri" w:cs="Calibri"/>
          <w:b/>
          <w:bCs/>
          <w:sz w:val="30"/>
          <w:szCs w:val="30"/>
        </w:rPr>
      </w:pPr>
      <w:r>
        <w:rPr>
          <w:rFonts w:hint="default" w:ascii="Calibri" w:hAnsi="Calibri" w:cs="Calibri"/>
          <w:b/>
          <w:bCs/>
          <w:sz w:val="30"/>
          <w:szCs w:val="30"/>
        </w:rPr>
        <w:t xml:space="preserve">                                                  RE                                                                                       LE</w:t>
      </w:r>
    </w:p>
    <w:p w14:paraId="44A4CF9B">
      <w:pPr>
        <w:tabs>
          <w:tab w:val="left" w:pos="2426"/>
        </w:tabs>
        <w:rPr>
          <w:rFonts w:hint="default" w:ascii="Calibri" w:hAnsi="Calibri" w:cs="Calibri"/>
          <w:b/>
          <w:bCs/>
          <w:sz w:val="30"/>
          <w:szCs w:val="30"/>
        </w:rPr>
      </w:pPr>
      <w:r>
        <w:rPr>
          <w:rFonts w:hint="default" w:ascii="Calibri" w:hAnsi="Calibri" w:cs="Calibri"/>
        </w:rPr>
        <mc:AlternateContent>
          <mc:Choice Requires="wps">
            <w:drawing>
              <wp:anchor distT="0" distB="0" distL="0" distR="0" simplePos="0" relativeHeight="251659264" behindDoc="0" locked="0" layoutInCell="1" allowOverlap="1">
                <wp:simplePos x="0" y="0"/>
                <wp:positionH relativeFrom="column">
                  <wp:posOffset>1180465</wp:posOffset>
                </wp:positionH>
                <wp:positionV relativeFrom="paragraph">
                  <wp:posOffset>130175</wp:posOffset>
                </wp:positionV>
                <wp:extent cx="2126615" cy="2052320"/>
                <wp:effectExtent l="1270" t="635" r="635" b="1270"/>
                <wp:wrapNone/>
                <wp:docPr id="60" name="Shape 1"/>
                <wp:cNvGraphicFramePr/>
                <a:graphic xmlns:a="http://schemas.openxmlformats.org/drawingml/2006/main">
                  <a:graphicData uri="http://schemas.microsoft.com/office/word/2010/wordprocessingShape">
                    <wps:wsp>
                      <wps:cNvSpPr/>
                      <wps:spPr>
                        <a:xfrm>
                          <a:off x="0" y="0"/>
                          <a:ext cx="2126520" cy="2052360"/>
                        </a:xfrm>
                        <a:prstGeom prst="ellipse">
                          <a:avLst/>
                        </a:prstGeom>
                        <a:solidFill>
                          <a:srgbClr val="729FCF"/>
                        </a:solidFill>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shape id="Shape 1" o:spid="_x0000_s1026" o:spt="3" type="#_x0000_t3" style="position:absolute;left:0pt;margin-left:92.95pt;margin-top:10.25pt;height:161.6pt;width:167.45pt;z-index:251659264;mso-width-relative:page;mso-height-relative:page;" fillcolor="#729FCF" filled="t" stroked="t" coordsize="21600,21600" o:gfxdata="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nweLyNcAAAAK&#10;AQAADwAAAAAAAAABACAAAAAiAAAAZHJzL2Rvd25yZXYueG1sUEsBAhQAFAAAAAgAh07iQLQYBJyr&#10;AQAAhgMAAA4AAAAAAAAAAQAgAAAAJgEAAGRycy9lMm9Eb2MueG1sUEsFBgAAAAAGAAYAWQEAAEMF&#10;AAAAAA==&#10;">
                <v:fill on="t" focussize="0,0"/>
                <v:stroke weight="0pt" color="#3465A4" joinstyle="round"/>
                <v:imagedata o:title=""/>
                <o:lock v:ext="edit" aspectratio="f"/>
              </v:shape>
            </w:pict>
          </mc:Fallback>
        </mc:AlternateContent>
      </w:r>
      <w:r>
        <w:rPr>
          <w:rFonts w:hint="default" w:ascii="Calibri" w:hAnsi="Calibri" w:cs="Calibri"/>
        </w:rPr>
        <mc:AlternateContent>
          <mc:Choice Requires="wps">
            <w:drawing>
              <wp:anchor distT="0" distB="0" distL="0" distR="0" simplePos="0" relativeHeight="251659264" behindDoc="0" locked="0" layoutInCell="1" allowOverlap="1">
                <wp:simplePos x="0" y="0"/>
                <wp:positionH relativeFrom="column">
                  <wp:posOffset>5055870</wp:posOffset>
                </wp:positionH>
                <wp:positionV relativeFrom="paragraph">
                  <wp:posOffset>71120</wp:posOffset>
                </wp:positionV>
                <wp:extent cx="2125345" cy="2051685"/>
                <wp:effectExtent l="1270" t="1270" r="635" b="635"/>
                <wp:wrapNone/>
                <wp:docPr id="61" name="Shape 2"/>
                <wp:cNvGraphicFramePr/>
                <a:graphic xmlns:a="http://schemas.openxmlformats.org/drawingml/2006/main">
                  <a:graphicData uri="http://schemas.microsoft.com/office/word/2010/wordprocessingShape">
                    <wps:wsp>
                      <wps:cNvSpPr/>
                      <wps:spPr>
                        <a:xfrm>
                          <a:off x="0" y="0"/>
                          <a:ext cx="2125440" cy="2051640"/>
                        </a:xfrm>
                        <a:prstGeom prst="ellipse">
                          <a:avLst/>
                        </a:prstGeom>
                        <a:solidFill>
                          <a:srgbClr val="729FCF"/>
                        </a:solidFill>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shape id="Shape 2" o:spid="_x0000_s1026" o:spt="3" type="#_x0000_t3" style="position:absolute;left:0pt;margin-left:398.1pt;margin-top:5.6pt;height:161.55pt;width:167.35pt;z-index:251659264;mso-width-relative:page;mso-height-relative:page;" fillcolor="#729FCF" filled="t" stroked="t" coordsize="21600,21600" o:gfxdata="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JwL9y/YAAAA&#10;CwEAAA8AAAAAAAAAAQAgAAAAIgAAAGRycy9kb3ducmV2LnhtbFBLAQIUABQAAAAIAIdO4kC9r9At&#10;qwEAAIYDAAAOAAAAAAAAAAEAIAAAACcBAABkcnMvZTJvRG9jLnhtbFBLBQYAAAAABgAGAFkBAABE&#10;BQAAAAA=&#10;">
                <v:fill on="t" focussize="0,0"/>
                <v:stroke weight="0pt" color="#3465A4" joinstyle="round"/>
                <v:imagedata o:title=""/>
                <o:lock v:ext="edit" aspectratio="f"/>
              </v:shape>
            </w:pict>
          </mc:Fallback>
        </mc:AlternateContent>
      </w:r>
      <w:r>
        <w:rPr>
          <w:rFonts w:hint="default" w:ascii="Calibri" w:hAnsi="Calibri" w:cs="Calibri"/>
        </w:rPr>
        <mc:AlternateContent>
          <mc:Choice Requires="wps">
            <w:drawing>
              <wp:anchor distT="0" distB="0" distL="0" distR="0" simplePos="0" relativeHeight="251659264" behindDoc="0" locked="0" layoutInCell="1" allowOverlap="1">
                <wp:simplePos x="0" y="0"/>
                <wp:positionH relativeFrom="column">
                  <wp:posOffset>6109335</wp:posOffset>
                </wp:positionH>
                <wp:positionV relativeFrom="paragraph">
                  <wp:posOffset>71120</wp:posOffset>
                </wp:positionV>
                <wp:extent cx="21590" cy="2051685"/>
                <wp:effectExtent l="635" t="635" r="635" b="635"/>
                <wp:wrapNone/>
                <wp:docPr id="62" name="Horizontal line 2"/>
                <wp:cNvGraphicFramePr/>
                <a:graphic xmlns:a="http://schemas.openxmlformats.org/drawingml/2006/main">
                  <a:graphicData uri="http://schemas.microsoft.com/office/word/2010/wordprocessingShape">
                    <wps:wsp>
                      <wps:cNvCnPr/>
                      <wps:spPr>
                        <a:xfrm flipH="1">
                          <a:off x="0" y="0"/>
                          <a:ext cx="21600" cy="205164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Horizontal line 2" o:spid="_x0000_s1026" o:spt="20" style="position:absolute;left:0pt;flip:x;margin-left:481.05pt;margin-top:5.6pt;height:161.55pt;width:1.7pt;z-index:251659264;mso-width-relative:page;mso-height-relative:page;" filled="f" stroked="t" coordsize="21600,21600" o:gfxdata="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1TEErYAAAACgEAAA8AAAAAAAAAAQAgAAAAIgAAAGRycy9kb3ducmV2LnhtbFBLAQIUABQAAAAI&#10;AIdO4kBuECA2tAEAAGwDAAAOAAAAAAAAAAEAIAAAACcBAABkcnMvZTJvRG9jLnhtbFBLBQYAAAAA&#10;BgAGAFkBAABNBQAAAAA=&#10;">
                <v:fill on="f" focussize="0,0"/>
                <v:stroke weight="0pt" color="#3465A4" joinstyle="round"/>
                <v:imagedata o:title=""/>
                <o:lock v:ext="edit" aspectratio="f"/>
              </v:line>
            </w:pict>
          </mc:Fallback>
        </mc:AlternateContent>
      </w:r>
      <w:r>
        <w:rPr>
          <w:rFonts w:hint="default" w:ascii="Calibri" w:hAnsi="Calibri" w:cs="Calibri"/>
        </w:rPr>
        <mc:AlternateContent>
          <mc:Choice Requires="wps">
            <w:drawing>
              <wp:anchor distT="0" distB="0" distL="0" distR="0" simplePos="0" relativeHeight="251659264" behindDoc="0" locked="0" layoutInCell="1" allowOverlap="1">
                <wp:simplePos x="0" y="0"/>
                <wp:positionH relativeFrom="column">
                  <wp:posOffset>2233930</wp:posOffset>
                </wp:positionH>
                <wp:positionV relativeFrom="paragraph">
                  <wp:posOffset>130175</wp:posOffset>
                </wp:positionV>
                <wp:extent cx="0" cy="2052320"/>
                <wp:effectExtent l="635" t="635" r="635" b="635"/>
                <wp:wrapNone/>
                <wp:docPr id="63" name="Horizontal line 4"/>
                <wp:cNvGraphicFramePr/>
                <a:graphic xmlns:a="http://schemas.openxmlformats.org/drawingml/2006/main">
                  <a:graphicData uri="http://schemas.microsoft.com/office/word/2010/wordprocessingShape">
                    <wps:wsp>
                      <wps:cNvCnPr/>
                      <wps:spPr>
                        <a:xfrm flipV="1">
                          <a:off x="0" y="0"/>
                          <a:ext cx="0" cy="205236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Horizontal line 4" o:spid="_x0000_s1026" o:spt="20" style="position:absolute;left:0pt;flip:y;margin-left:175.9pt;margin-top:10.25pt;height:161.6pt;width:0pt;z-index:251659264;mso-width-relative:page;mso-height-relative:page;" filled="f" stroked="t" coordsize="21600,21600" o:gfxdata="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i2NPvX&#10;AAAACgEAAA8AAAAAAAAAAQAgAAAAIgAAAGRycy9kb3ducmV2LnhtbFBLAQIUABQAAAAIAIdO4kBe&#10;fSoPrwEAAGgDAAAOAAAAAAAAAAEAIAAAACYBAABkcnMvZTJvRG9jLnhtbFBLBQYAAAAABgAGAFkB&#10;AABHBQAAAAA=&#10;">
                <v:fill on="f" focussize="0,0"/>
                <v:stroke weight="0pt" color="#3465A4" joinstyle="round"/>
                <v:imagedata o:title=""/>
                <o:lock v:ext="edit" aspectratio="f"/>
              </v:line>
            </w:pict>
          </mc:Fallback>
        </mc:AlternateContent>
      </w:r>
      <w:r>
        <w:rPr>
          <w:rFonts w:hint="default" w:ascii="Calibri" w:hAnsi="Calibri" w:cs="Calibri"/>
          <w:b/>
          <w:bCs/>
          <w:sz w:val="30"/>
          <w:szCs w:val="30"/>
        </w:rPr>
        <w:t xml:space="preserve">                                                                                                                                           </w:t>
      </w:r>
    </w:p>
    <w:p w14:paraId="006926C6">
      <w:pPr>
        <w:tabs>
          <w:tab w:val="left" w:pos="2426"/>
        </w:tabs>
        <w:rPr>
          <w:rFonts w:hint="default" w:ascii="Calibri" w:hAnsi="Calibri" w:cs="Calibri"/>
          <w:b/>
          <w:bCs/>
          <w:sz w:val="30"/>
          <w:szCs w:val="30"/>
        </w:rPr>
      </w:pPr>
    </w:p>
    <w:p w14:paraId="3EA3472A">
      <w:pPr>
        <w:tabs>
          <w:tab w:val="left" w:pos="2426"/>
        </w:tabs>
        <w:rPr>
          <w:rFonts w:hint="default" w:ascii="Calibri" w:hAnsi="Calibri" w:cs="Calibri"/>
          <w:b/>
          <w:bCs/>
          <w:sz w:val="30"/>
          <w:szCs w:val="30"/>
        </w:rPr>
      </w:pPr>
    </w:p>
    <w:p w14:paraId="64F34A71">
      <w:pPr>
        <w:tabs>
          <w:tab w:val="left" w:pos="2426"/>
        </w:tabs>
        <w:rPr>
          <w:rFonts w:hint="default" w:ascii="Calibri" w:hAnsi="Calibri" w:cs="Calibri"/>
          <w:b/>
          <w:bCs/>
          <w:sz w:val="30"/>
          <w:szCs w:val="30"/>
        </w:rPr>
      </w:pPr>
      <w:r>
        <w:rPr>
          <w:rFonts w:hint="default" w:ascii="Calibri" w:hAnsi="Calibri" w:cs="Calibri"/>
        </w:rPr>
        <mc:AlternateContent>
          <mc:Choice Requires="wps">
            <w:drawing>
              <wp:anchor distT="0" distB="0" distL="0" distR="0" simplePos="0" relativeHeight="251659264" behindDoc="0" locked="0" layoutInCell="1" allowOverlap="1">
                <wp:simplePos x="0" y="0"/>
                <wp:positionH relativeFrom="column">
                  <wp:posOffset>5055870</wp:posOffset>
                </wp:positionH>
                <wp:positionV relativeFrom="paragraph">
                  <wp:posOffset>-45085</wp:posOffset>
                </wp:positionV>
                <wp:extent cx="2125345" cy="0"/>
                <wp:effectExtent l="635" t="635" r="635" b="635"/>
                <wp:wrapNone/>
                <wp:docPr id="64" name="Horizontal line 1"/>
                <wp:cNvGraphicFramePr/>
                <a:graphic xmlns:a="http://schemas.openxmlformats.org/drawingml/2006/main">
                  <a:graphicData uri="http://schemas.microsoft.com/office/word/2010/wordprocessingShape">
                    <wps:wsp>
                      <wps:cNvCnPr/>
                      <wps:spPr>
                        <a:xfrm>
                          <a:off x="0" y="0"/>
                          <a:ext cx="2125440" cy="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Horizontal line 1" o:spid="_x0000_s1026" o:spt="20" style="position:absolute;left:0pt;margin-left:398.1pt;margin-top:-3.55pt;height:0pt;width:167.35pt;z-index:251659264;mso-width-relative:page;mso-height-relative:page;" filled="f" stroked="t" coordsize="21600,21600" o:gfxdata="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AvE9x/1gAAAAoBAAAP&#10;AAAAAAAAAAEAIAAAACIAAABkcnMvZG93bnJldi54bWxQSwECFAAUAAAACACHTuJAUl6+1KgBAABe&#10;AwAADgAAAAAAAAABACAAAAAlAQAAZHJzL2Uyb0RvYy54bWxQSwUGAAAAAAYABgBZAQAAPwUAAAAA&#10;">
                <v:fill on="f" focussize="0,0"/>
                <v:stroke weight="0pt" color="#3465A4" joinstyle="round"/>
                <v:imagedata o:title=""/>
                <o:lock v:ext="edit" aspectratio="f"/>
              </v:line>
            </w:pict>
          </mc:Fallback>
        </mc:AlternateContent>
      </w:r>
      <w:r>
        <w:rPr>
          <w:rFonts w:hint="default" w:ascii="Calibri" w:hAnsi="Calibri" w:cs="Calibri"/>
        </w:rPr>
        <mc:AlternateContent>
          <mc:Choice Requires="wps">
            <w:drawing>
              <wp:anchor distT="0" distB="0" distL="0" distR="0" simplePos="0" relativeHeight="251659264" behindDoc="0" locked="0" layoutInCell="1" allowOverlap="1">
                <wp:simplePos x="0" y="0"/>
                <wp:positionH relativeFrom="column">
                  <wp:posOffset>1180465</wp:posOffset>
                </wp:positionH>
                <wp:positionV relativeFrom="paragraph">
                  <wp:posOffset>52705</wp:posOffset>
                </wp:positionV>
                <wp:extent cx="2126615" cy="21590"/>
                <wp:effectExtent l="635" t="635" r="635" b="635"/>
                <wp:wrapNone/>
                <wp:docPr id="65" name="Horizontal line 3"/>
                <wp:cNvGraphicFramePr/>
                <a:graphic xmlns:a="http://schemas.openxmlformats.org/drawingml/2006/main">
                  <a:graphicData uri="http://schemas.microsoft.com/office/word/2010/wordprocessingShape">
                    <wps:wsp>
                      <wps:cNvCnPr/>
                      <wps:spPr>
                        <a:xfrm flipV="1">
                          <a:off x="0" y="0"/>
                          <a:ext cx="2126520" cy="21600"/>
                        </a:xfrm>
                        <a:prstGeom prst="line">
                          <a:avLst/>
                        </a:prstGeom>
                        <a:ln w="0">
                          <a:solidFill>
                            <a:srgbClr val="3465A4"/>
                          </a:solidFill>
                        </a:ln>
                      </wps:spPr>
                      <wps:style>
                        <a:lnRef idx="0">
                          <a:srgbClr val="FFFFFF"/>
                        </a:lnRef>
                        <a:fillRef idx="0">
                          <a:srgbClr val="FFFFFF"/>
                        </a:fillRef>
                        <a:effectRef idx="0">
                          <a:srgbClr val="FFFFFF"/>
                        </a:effectRef>
                        <a:fontRef idx="minor"/>
                      </wps:style>
                      <wps:bodyPr/>
                    </wps:wsp>
                  </a:graphicData>
                </a:graphic>
              </wp:anchor>
            </w:drawing>
          </mc:Choice>
          <mc:Fallback>
            <w:pict>
              <v:line id="Horizontal line 3" o:spid="_x0000_s1026" o:spt="20" style="position:absolute;left:0pt;flip:y;margin-left:92.95pt;margin-top:4.15pt;height:1.7pt;width:167.45pt;z-index:251659264;mso-width-relative:page;mso-height-relative:page;" filled="f" stroked="t" coordsize="21600,21600" o:gfxdata="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ZJ&#10;LwfVAAAACAEAAA8AAAAAAAAAAQAgAAAAIgAAAGRycy9kb3ducmV2LnhtbFBLAQIUABQAAAAIAIdO&#10;4kCB58fKtAEAAGwDAAAOAAAAAAAAAAEAIAAAACQBAABkcnMvZTJvRG9jLnhtbFBLBQYAAAAABgAG&#10;AFkBAABKBQAAAAA=&#10;">
                <v:fill on="f" focussize="0,0"/>
                <v:stroke weight="0pt" color="#3465A4" joinstyle="round"/>
                <v:imagedata o:title=""/>
                <o:lock v:ext="edit" aspectratio="f"/>
              </v:line>
            </w:pict>
          </mc:Fallback>
        </mc:AlternateContent>
      </w:r>
      <w:r>
        <w:rPr>
          <w:rFonts w:hint="default" w:ascii="Calibri" w:hAnsi="Calibri" w:cs="Calibri"/>
          <w:b/>
          <w:bCs/>
          <w:sz w:val="30"/>
          <w:szCs w:val="30"/>
        </w:rPr>
        <w:t xml:space="preserve">                                                                                                                                            </w:t>
      </w:r>
    </w:p>
    <w:p w14:paraId="7DCD6748">
      <w:pPr>
        <w:tabs>
          <w:tab w:val="left" w:pos="2426"/>
        </w:tabs>
        <w:rPr>
          <w:rFonts w:hint="default" w:ascii="Calibri" w:hAnsi="Calibri" w:cs="Calibri"/>
          <w:b/>
          <w:bCs/>
          <w:sz w:val="30"/>
          <w:szCs w:val="30"/>
        </w:rPr>
      </w:pPr>
      <w:r>
        <w:rPr>
          <w:rFonts w:hint="default" w:ascii="Calibri" w:hAnsi="Calibri" w:cs="Calibri"/>
          <w:b/>
          <w:bCs/>
          <w:sz w:val="30"/>
          <w:szCs w:val="30"/>
        </w:rPr>
        <w:t xml:space="preserve">                                                                                                                                  </w:t>
      </w:r>
    </w:p>
    <w:p w14:paraId="09FE773D">
      <w:pPr>
        <w:tabs>
          <w:tab w:val="left" w:pos="2426"/>
        </w:tabs>
        <w:rPr>
          <w:rFonts w:hint="default" w:ascii="Calibri" w:hAnsi="Calibri" w:cs="Calibri"/>
          <w:b/>
          <w:bCs/>
          <w:sz w:val="30"/>
          <w:szCs w:val="30"/>
        </w:rPr>
      </w:pPr>
    </w:p>
    <w:p w14:paraId="77A7EEAA">
      <w:pPr>
        <w:tabs>
          <w:tab w:val="left" w:pos="2426"/>
        </w:tabs>
        <w:rPr>
          <w:rFonts w:hint="default" w:ascii="Calibri" w:hAnsi="Calibri" w:cs="Calibri"/>
          <w:b/>
          <w:bCs/>
          <w:sz w:val="30"/>
          <w:szCs w:val="30"/>
        </w:rPr>
      </w:pPr>
    </w:p>
    <w:p w14:paraId="6E6BD142">
      <w:pPr>
        <w:tabs>
          <w:tab w:val="left" w:pos="2426"/>
        </w:tabs>
        <w:rPr>
          <w:rFonts w:hint="default" w:ascii="Calibri" w:hAnsi="Calibri" w:cs="Calibri"/>
          <w:b/>
          <w:bCs/>
          <w:sz w:val="30"/>
          <w:szCs w:val="30"/>
        </w:rPr>
      </w:pPr>
    </w:p>
    <w:p w14:paraId="3D4AF872">
      <w:pPr>
        <w:tabs>
          <w:tab w:val="left" w:pos="2426"/>
        </w:tabs>
        <w:rPr>
          <w:rFonts w:hint="default" w:ascii="Calibri" w:hAnsi="Calibri" w:cs="Calibri"/>
          <w:b/>
          <w:bCs/>
          <w:sz w:val="30"/>
          <w:szCs w:val="30"/>
        </w:rPr>
      </w:pPr>
    </w:p>
    <w:p w14:paraId="06FFE882">
      <w:pPr>
        <w:tabs>
          <w:tab w:val="left" w:pos="2426"/>
        </w:tabs>
        <w:rPr>
          <w:rFonts w:hint="default" w:ascii="Calibri" w:hAnsi="Calibri" w:cs="Calibri"/>
          <w:b/>
          <w:bCs/>
          <w:sz w:val="30"/>
          <w:szCs w:val="30"/>
        </w:rPr>
      </w:pPr>
    </w:p>
    <w:p w14:paraId="2B6DEF6D">
      <w:pPr>
        <w:tabs>
          <w:tab w:val="left" w:pos="2426"/>
        </w:tabs>
        <w:rPr>
          <w:rFonts w:hint="default" w:ascii="Calibri" w:hAnsi="Calibri" w:cs="Calibri"/>
          <w:b/>
          <w:bCs/>
          <w:sz w:val="30"/>
          <w:szCs w:val="30"/>
        </w:rPr>
      </w:pPr>
    </w:p>
    <w:p w14:paraId="37A2849C">
      <w:pPr>
        <w:tabs>
          <w:tab w:val="left" w:pos="2426"/>
        </w:tabs>
        <w:rPr>
          <w:rFonts w:hint="default" w:ascii="Calibri" w:hAnsi="Calibri" w:cs="Calibri"/>
          <w:sz w:val="30"/>
          <w:szCs w:val="30"/>
        </w:rPr>
      </w:pPr>
      <w:r>
        <w:rPr>
          <w:rFonts w:hint="default" w:ascii="Calibri" w:hAnsi="Calibri" w:cs="Calibri"/>
          <w:b/>
          <w:bCs/>
          <w:sz w:val="30"/>
          <w:szCs w:val="30"/>
        </w:rPr>
        <w:t>IOP</w:t>
      </w:r>
    </w:p>
    <w:tbl>
      <w:tblPr>
        <w:tblStyle w:val="12"/>
        <w:tblW w:w="5000" w:type="pct"/>
        <w:tblInd w:w="55" w:type="dxa"/>
        <w:tblLayout w:type="fixed"/>
        <w:tblCellMar>
          <w:top w:w="55" w:type="dxa"/>
          <w:left w:w="55" w:type="dxa"/>
          <w:bottom w:w="55" w:type="dxa"/>
          <w:right w:w="55" w:type="dxa"/>
        </w:tblCellMar>
      </w:tblPr>
      <w:tblGrid>
        <w:gridCol w:w="7018"/>
        <w:gridCol w:w="7018"/>
      </w:tblGrid>
      <w:tr w14:paraId="13B315EE">
        <w:tblPrEx>
          <w:tblCellMar>
            <w:top w:w="55" w:type="dxa"/>
            <w:left w:w="55" w:type="dxa"/>
            <w:bottom w:w="55" w:type="dxa"/>
            <w:right w:w="55" w:type="dxa"/>
          </w:tblCellMar>
        </w:tblPrEx>
        <w:tc>
          <w:tcPr>
            <w:tcW w:w="7200" w:type="dxa"/>
            <w:tcBorders>
              <w:top w:val="single" w:color="000000" w:sz="4" w:space="0"/>
              <w:left w:val="single" w:color="000000" w:sz="4" w:space="0"/>
              <w:bottom w:val="single" w:color="000000" w:sz="4" w:space="0"/>
            </w:tcBorders>
          </w:tcPr>
          <w:p w14:paraId="5BB3754D">
            <w:pPr>
              <w:pStyle w:val="50"/>
              <w:spacing w:before="0" w:after="160"/>
              <w:rPr>
                <w:rFonts w:hint="default" w:ascii="Calibri" w:hAnsi="Calibri" w:cs="Calibri"/>
                <w:sz w:val="30"/>
                <w:szCs w:val="30"/>
              </w:rPr>
            </w:pPr>
            <w:r>
              <w:rPr>
                <w:rFonts w:hint="default" w:ascii="Calibri" w:hAnsi="Calibri" w:cs="Calibri"/>
                <w:sz w:val="30"/>
                <w:szCs w:val="30"/>
              </w:rPr>
              <w:t>RE</w:t>
            </w:r>
          </w:p>
        </w:tc>
        <w:tc>
          <w:tcPr>
            <w:tcW w:w="7200" w:type="dxa"/>
            <w:tcBorders>
              <w:top w:val="single" w:color="000000" w:sz="4" w:space="0"/>
              <w:left w:val="single" w:color="000000" w:sz="4" w:space="0"/>
              <w:bottom w:val="single" w:color="000000" w:sz="4" w:space="0"/>
              <w:right w:val="single" w:color="000000" w:sz="4" w:space="0"/>
            </w:tcBorders>
          </w:tcPr>
          <w:p w14:paraId="5E8F9C3E">
            <w:pPr>
              <w:pStyle w:val="50"/>
              <w:spacing w:before="0" w:after="160"/>
              <w:rPr>
                <w:rFonts w:hint="default" w:ascii="Calibri" w:hAnsi="Calibri" w:cs="Calibri"/>
                <w:sz w:val="30"/>
                <w:szCs w:val="30"/>
              </w:rPr>
            </w:pPr>
            <w:r>
              <w:rPr>
                <w:rFonts w:hint="default" w:ascii="Calibri" w:hAnsi="Calibri" w:cs="Calibri"/>
                <w:sz w:val="30"/>
                <w:szCs w:val="30"/>
              </w:rPr>
              <w:t>LE</w:t>
            </w:r>
          </w:p>
        </w:tc>
      </w:tr>
      <w:tr w14:paraId="5D3EFDD6">
        <w:tblPrEx>
          <w:tblCellMar>
            <w:top w:w="55" w:type="dxa"/>
            <w:left w:w="55" w:type="dxa"/>
            <w:bottom w:w="55" w:type="dxa"/>
            <w:right w:w="55" w:type="dxa"/>
          </w:tblCellMar>
        </w:tblPrEx>
        <w:tc>
          <w:tcPr>
            <w:tcW w:w="7200" w:type="dxa"/>
            <w:tcBorders>
              <w:left w:val="single" w:color="000000" w:sz="4" w:space="0"/>
              <w:bottom w:val="single" w:color="000000" w:sz="4" w:space="0"/>
            </w:tcBorders>
          </w:tcPr>
          <w:p w14:paraId="457B4B94">
            <w:pPr>
              <w:pStyle w:val="50"/>
              <w:widowControl w:val="0"/>
              <w:suppressLineNumbers/>
              <w:spacing w:before="0" w:after="160"/>
              <w:rPr>
                <w:rFonts w:hint="default" w:ascii="Calibri" w:hAnsi="Calibri" w:cs="Calibri"/>
              </w:rPr>
            </w:pPr>
          </w:p>
        </w:tc>
        <w:tc>
          <w:tcPr>
            <w:tcW w:w="7200" w:type="dxa"/>
            <w:tcBorders>
              <w:left w:val="single" w:color="000000" w:sz="4" w:space="0"/>
              <w:bottom w:val="single" w:color="000000" w:sz="4" w:space="0"/>
              <w:right w:val="single" w:color="000000" w:sz="4" w:space="0"/>
            </w:tcBorders>
          </w:tcPr>
          <w:p w14:paraId="1D609B66">
            <w:pPr>
              <w:pStyle w:val="50"/>
              <w:widowControl w:val="0"/>
              <w:suppressLineNumbers/>
              <w:spacing w:before="0" w:after="160"/>
              <w:rPr>
                <w:rFonts w:hint="default" w:ascii="Calibri" w:hAnsi="Calibri" w:cs="Calibri"/>
              </w:rPr>
            </w:pPr>
          </w:p>
        </w:tc>
      </w:tr>
      <w:tr w14:paraId="70A652C1">
        <w:tblPrEx>
          <w:tblCellMar>
            <w:top w:w="55" w:type="dxa"/>
            <w:left w:w="55" w:type="dxa"/>
            <w:bottom w:w="55" w:type="dxa"/>
            <w:right w:w="55" w:type="dxa"/>
          </w:tblCellMar>
        </w:tblPrEx>
        <w:tc>
          <w:tcPr>
            <w:tcW w:w="7200" w:type="dxa"/>
            <w:tcBorders>
              <w:left w:val="single" w:color="000000" w:sz="4" w:space="0"/>
              <w:bottom w:val="single" w:color="000000" w:sz="4" w:space="0"/>
            </w:tcBorders>
          </w:tcPr>
          <w:p w14:paraId="2E1CB106">
            <w:pPr>
              <w:pStyle w:val="50"/>
              <w:widowControl w:val="0"/>
              <w:suppressLineNumbers/>
              <w:spacing w:before="0" w:after="160"/>
              <w:rPr>
                <w:rFonts w:hint="default" w:ascii="Calibri" w:hAnsi="Calibri" w:cs="Calibri"/>
              </w:rPr>
            </w:pPr>
          </w:p>
        </w:tc>
        <w:tc>
          <w:tcPr>
            <w:tcW w:w="7200" w:type="dxa"/>
            <w:tcBorders>
              <w:left w:val="single" w:color="000000" w:sz="4" w:space="0"/>
              <w:bottom w:val="single" w:color="000000" w:sz="4" w:space="0"/>
              <w:right w:val="single" w:color="000000" w:sz="4" w:space="0"/>
            </w:tcBorders>
          </w:tcPr>
          <w:p w14:paraId="5B02C60C">
            <w:pPr>
              <w:pStyle w:val="50"/>
              <w:widowControl w:val="0"/>
              <w:suppressLineNumbers/>
              <w:spacing w:before="0" w:after="160"/>
              <w:rPr>
                <w:rFonts w:hint="default" w:ascii="Calibri" w:hAnsi="Calibri" w:cs="Calibri"/>
              </w:rPr>
            </w:pPr>
          </w:p>
        </w:tc>
      </w:tr>
    </w:tbl>
    <w:p w14:paraId="6A5DE984">
      <w:pPr>
        <w:tabs>
          <w:tab w:val="left" w:pos="2426"/>
        </w:tabs>
        <w:rPr>
          <w:rFonts w:hint="default" w:ascii="Calibri" w:hAnsi="Calibri" w:cs="Calibri"/>
          <w:sz w:val="28"/>
          <w:szCs w:val="28"/>
        </w:rPr>
      </w:pPr>
    </w:p>
    <w:p w14:paraId="2FDA2CB3">
      <w:pPr>
        <w:tabs>
          <w:tab w:val="left" w:pos="2426"/>
        </w:tabs>
        <w:rPr>
          <w:rFonts w:hint="default" w:ascii="Calibri" w:hAnsi="Calibri" w:cs="Calibri"/>
          <w:b/>
          <w:bCs/>
          <w:sz w:val="28"/>
          <w:szCs w:val="28"/>
        </w:rPr>
      </w:pPr>
    </w:p>
    <w:p w14:paraId="0FC4BDD8">
      <w:pPr>
        <w:tabs>
          <w:tab w:val="left" w:pos="2426"/>
        </w:tabs>
        <w:rPr>
          <w:rFonts w:hint="default" w:ascii="Calibri" w:hAnsi="Calibri" w:cs="Calibri"/>
          <w:b/>
          <w:bCs/>
          <w:sz w:val="32"/>
          <w:szCs w:val="32"/>
        </w:rPr>
      </w:pPr>
      <w:r>
        <w:rPr>
          <w:sz w:val="32"/>
        </w:rPr>
        <mc:AlternateContent>
          <mc:Choice Requires="wps">
            <w:drawing>
              <wp:anchor distT="0" distB="0" distL="114300" distR="114300" simplePos="0" relativeHeight="251673600" behindDoc="0" locked="0" layoutInCell="1" allowOverlap="1">
                <wp:simplePos x="0" y="0"/>
                <wp:positionH relativeFrom="column">
                  <wp:posOffset>89535</wp:posOffset>
                </wp:positionH>
                <wp:positionV relativeFrom="paragraph">
                  <wp:posOffset>302260</wp:posOffset>
                </wp:positionV>
                <wp:extent cx="5619750" cy="1079500"/>
                <wp:effectExtent l="4445" t="4445" r="14605" b="8255"/>
                <wp:wrapNone/>
                <wp:docPr id="77" name="Rectangles 54"/>
                <wp:cNvGraphicFramePr/>
                <a:graphic xmlns:a="http://schemas.openxmlformats.org/drawingml/2006/main">
                  <a:graphicData uri="http://schemas.microsoft.com/office/word/2010/wordprocessingShape">
                    <wps:wsp>
                      <wps:cNvSpPr/>
                      <wps:spPr>
                        <a:xfrm>
                          <a:off x="775335" y="4633595"/>
                          <a:ext cx="5619750" cy="1079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1CC997B">
                            <w:pPr>
                              <w:rPr>
                                <w:rFonts w:hint="default" w:ascii="Calibri" w:hAnsi="Calibri" w:cs="Calibri"/>
                                <w:lang w:val="en-US"/>
                              </w:rPr>
                            </w:pPr>
                            <w:r>
                              <w:rPr>
                                <w:rFonts w:hint="default" w:ascii="Calibri" w:hAnsi="Calibri" w:cs="Calibri"/>
                                <w:lang w:val="en-US"/>
                              </w:rPr>
                              <w:t xml:space="preserve">Attachemnts or Uploads </w:t>
                            </w:r>
                          </w:p>
                        </w:txbxContent>
                      </wps:txbx>
                      <wps:bodyPr vert="horz" anchor="t" anchorCtr="0" upright="1"/>
                    </wps:wsp>
                  </a:graphicData>
                </a:graphic>
              </wp:anchor>
            </w:drawing>
          </mc:Choice>
          <mc:Fallback>
            <w:pict>
              <v:rect id="Rectangles 54" o:spid="_x0000_s1026" o:spt="1" style="position:absolute;left:0pt;margin-left:7.05pt;margin-top:23.8pt;height:85pt;width:442.5pt;z-index:251673600;mso-width-relative:page;mso-height-relative:page;" fillcolor="#FFFFFF" filled="t" stroked="t" coordsize="21600,21600" o:gfxdata="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JKRffNUAAAAJAQAA&#10;DwAAAAAAAAABACAAAAAiAAAAZHJzL2Rvd25yZXYueG1sUEsBAhQAFAAAAAgAh07iQOZ66aUcAgAA&#10;YAQAAA4AAAAAAAAAAQAgAAAAJAEAAGRycy9lMm9Eb2MueG1sUEsFBgAAAAAGAAYAWQEAALIFAAAA&#10;AA==&#10;">
                <v:fill on="t" focussize="0,0"/>
                <v:stroke color="#000000" joinstyle="miter"/>
                <v:imagedata o:title=""/>
                <o:lock v:ext="edit" aspectratio="f"/>
                <v:textbox>
                  <w:txbxContent>
                    <w:p w14:paraId="51CC997B">
                      <w:pPr>
                        <w:rPr>
                          <w:rFonts w:hint="default" w:ascii="Calibri" w:hAnsi="Calibri" w:cs="Calibri"/>
                          <w:lang w:val="en-US"/>
                        </w:rPr>
                      </w:pPr>
                      <w:r>
                        <w:rPr>
                          <w:rFonts w:hint="default" w:ascii="Calibri" w:hAnsi="Calibri" w:cs="Calibri"/>
                          <w:lang w:val="en-US"/>
                        </w:rPr>
                        <w:t xml:space="preserve">Attachemnts or Uploads </w:t>
                      </w:r>
                    </w:p>
                  </w:txbxContent>
                </v:textbox>
              </v:rect>
            </w:pict>
          </mc:Fallback>
        </mc:AlternateContent>
      </w:r>
      <w:r>
        <w:rPr>
          <w:rFonts w:hint="default" w:ascii="Calibri" w:hAnsi="Calibri" w:cs="Calibri"/>
          <w:b/>
          <w:bCs/>
          <w:sz w:val="32"/>
          <w:szCs w:val="32"/>
        </w:rPr>
        <w:t>Pachimetry</w:t>
      </w:r>
    </w:p>
    <w:p w14:paraId="290D37F0">
      <w:pPr>
        <w:tabs>
          <w:tab w:val="left" w:pos="2426"/>
        </w:tabs>
        <w:rPr>
          <w:rFonts w:hint="default" w:ascii="Calibri" w:hAnsi="Calibri" w:cs="Calibri"/>
          <w:b/>
          <w:bCs/>
          <w:sz w:val="28"/>
          <w:szCs w:val="28"/>
        </w:rPr>
      </w:pPr>
    </w:p>
    <w:p w14:paraId="3CC16372">
      <w:pPr>
        <w:tabs>
          <w:tab w:val="left" w:pos="2426"/>
        </w:tabs>
        <w:rPr>
          <w:rFonts w:hint="default" w:ascii="Calibri" w:hAnsi="Calibri" w:cs="Calibri"/>
          <w:b/>
          <w:bCs/>
          <w:sz w:val="28"/>
          <w:szCs w:val="28"/>
        </w:rPr>
      </w:pPr>
    </w:p>
    <w:p w14:paraId="15EDBD7B">
      <w:pPr>
        <w:tabs>
          <w:tab w:val="left" w:pos="2426"/>
        </w:tabs>
        <w:rPr>
          <w:rFonts w:hint="default" w:ascii="Calibri" w:hAnsi="Calibri" w:cs="Calibri"/>
          <w:b/>
          <w:bCs/>
          <w:sz w:val="30"/>
          <w:szCs w:val="30"/>
        </w:rPr>
      </w:pPr>
    </w:p>
    <w:p w14:paraId="667101EE">
      <w:pPr>
        <w:tabs>
          <w:tab w:val="left" w:pos="2426"/>
        </w:tabs>
        <w:rPr>
          <w:rFonts w:hint="default" w:ascii="Calibri" w:hAnsi="Calibri" w:cs="Calibri"/>
          <w:b/>
          <w:bCs/>
          <w:sz w:val="30"/>
          <w:szCs w:val="30"/>
        </w:rPr>
      </w:pPr>
      <w:r>
        <w:rPr>
          <w:rFonts w:hint="default" w:ascii="Calibri" w:hAnsi="Calibri" w:cs="Calibri"/>
          <w:b/>
          <w:bCs/>
          <w:sz w:val="30"/>
          <w:szCs w:val="30"/>
        </w:rPr>
        <w:t>OCT</w:t>
      </w:r>
    </w:p>
    <w:p w14:paraId="7F3FFFF4">
      <w:pPr>
        <w:tabs>
          <w:tab w:val="left" w:pos="2426"/>
        </w:tabs>
        <w:rPr>
          <w:rFonts w:hint="default" w:ascii="Calibri" w:hAnsi="Calibri" w:cs="Calibri"/>
          <w:b/>
          <w:bCs/>
          <w:sz w:val="30"/>
          <w:szCs w:val="30"/>
        </w:rPr>
      </w:pPr>
      <w:r>
        <w:rPr>
          <w:sz w:val="30"/>
        </w:rPr>
        <mc:AlternateContent>
          <mc:Choice Requires="wps">
            <w:drawing>
              <wp:anchor distT="0" distB="0" distL="114300" distR="114300" simplePos="0" relativeHeight="251674624" behindDoc="0" locked="0" layoutInCell="1" allowOverlap="1">
                <wp:simplePos x="0" y="0"/>
                <wp:positionH relativeFrom="column">
                  <wp:posOffset>19685</wp:posOffset>
                </wp:positionH>
                <wp:positionV relativeFrom="paragraph">
                  <wp:posOffset>23495</wp:posOffset>
                </wp:positionV>
                <wp:extent cx="7880350" cy="1517650"/>
                <wp:effectExtent l="4445" t="4445" r="14605" b="14605"/>
                <wp:wrapNone/>
                <wp:docPr id="78" name="Rectangles 55"/>
                <wp:cNvGraphicFramePr/>
                <a:graphic xmlns:a="http://schemas.openxmlformats.org/drawingml/2006/main">
                  <a:graphicData uri="http://schemas.microsoft.com/office/word/2010/wordprocessingShape">
                    <wps:wsp>
                      <wps:cNvSpPr/>
                      <wps:spPr>
                        <a:xfrm>
                          <a:off x="705485" y="1308735"/>
                          <a:ext cx="7880350" cy="1517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49D42AD">
                            <w:pPr>
                              <w:rPr>
                                <w:rFonts w:hint="default" w:ascii="Calibri" w:hAnsi="Calibri" w:cs="Calibri"/>
                                <w:lang w:val="en-US"/>
                              </w:rPr>
                            </w:pPr>
                            <w:r>
                              <w:rPr>
                                <w:rFonts w:hint="default" w:ascii="Calibri" w:hAnsi="Calibri" w:cs="Calibri"/>
                                <w:lang w:val="en-US"/>
                              </w:rPr>
                              <w:t>Filled by the Specialist (Optometrist/Ophthamologist/OCO</w:t>
                            </w:r>
                          </w:p>
                        </w:txbxContent>
                      </wps:txbx>
                      <wps:bodyPr vert="horz" anchor="t" anchorCtr="0" upright="1"/>
                    </wps:wsp>
                  </a:graphicData>
                </a:graphic>
              </wp:anchor>
            </w:drawing>
          </mc:Choice>
          <mc:Fallback>
            <w:pict>
              <v:rect id="Rectangles 55" o:spid="_x0000_s1026" o:spt="1" style="position:absolute;left:0pt;margin-left:1.55pt;margin-top:1.85pt;height:119.5pt;width:620.5pt;z-index:251674624;mso-width-relative:page;mso-height-relative:page;" fillcolor="#FFFFFF" filled="t" stroked="t" coordsize="21600,21600" o:gfxdata="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JHxdYAAAAIAQAADwAA&#10;AAAAAAABACAAAAAiAAAAZHJzL2Rvd25yZXYueG1sUEsBAhQAFAAAAAgAh07iQMXfMAQYAgAAYAQA&#10;AA4AAAAAAAAAAQAgAAAAJQEAAGRycy9lMm9Eb2MueG1sUEsFBgAAAAAGAAYAWQEAAK8FAAAAAA==&#10;">
                <v:fill on="t" focussize="0,0"/>
                <v:stroke color="#000000" joinstyle="miter"/>
                <v:imagedata o:title=""/>
                <o:lock v:ext="edit" aspectratio="f"/>
                <v:textbox>
                  <w:txbxContent>
                    <w:p w14:paraId="649D42AD">
                      <w:pPr>
                        <w:rPr>
                          <w:rFonts w:hint="default" w:ascii="Calibri" w:hAnsi="Calibri" w:cs="Calibri"/>
                          <w:lang w:val="en-US"/>
                        </w:rPr>
                      </w:pPr>
                      <w:r>
                        <w:rPr>
                          <w:rFonts w:hint="default" w:ascii="Calibri" w:hAnsi="Calibri" w:cs="Calibri"/>
                          <w:lang w:val="en-US"/>
                        </w:rPr>
                        <w:t>Filled by the Specialist (Optometrist/Ophthamologist/OCO</w:t>
                      </w:r>
                    </w:p>
                  </w:txbxContent>
                </v:textbox>
              </v:rect>
            </w:pict>
          </mc:Fallback>
        </mc:AlternateContent>
      </w:r>
    </w:p>
    <w:p w14:paraId="402358BA">
      <w:pPr>
        <w:tabs>
          <w:tab w:val="left" w:pos="2426"/>
        </w:tabs>
        <w:rPr>
          <w:rFonts w:hint="default" w:ascii="Calibri" w:hAnsi="Calibri" w:cs="Calibri"/>
          <w:b/>
          <w:bCs/>
          <w:sz w:val="28"/>
          <w:szCs w:val="28"/>
        </w:rPr>
      </w:pPr>
    </w:p>
    <w:p w14:paraId="5BBEEDDF">
      <w:pPr>
        <w:tabs>
          <w:tab w:val="left" w:pos="2426"/>
        </w:tabs>
        <w:rPr>
          <w:rFonts w:hint="default" w:ascii="Calibri" w:hAnsi="Calibri" w:cs="Calibri"/>
          <w:b/>
          <w:bCs/>
          <w:sz w:val="28"/>
          <w:szCs w:val="28"/>
        </w:rPr>
      </w:pPr>
    </w:p>
    <w:p w14:paraId="65FA70A5">
      <w:pPr>
        <w:tabs>
          <w:tab w:val="left" w:pos="2426"/>
        </w:tabs>
        <w:rPr>
          <w:rFonts w:hint="default" w:ascii="Calibri" w:hAnsi="Calibri" w:cs="Calibri"/>
          <w:b/>
          <w:bCs/>
          <w:sz w:val="28"/>
          <w:szCs w:val="28"/>
        </w:rPr>
      </w:pPr>
    </w:p>
    <w:p w14:paraId="60E1BC35">
      <w:pPr>
        <w:tabs>
          <w:tab w:val="left" w:pos="2426"/>
        </w:tabs>
        <w:rPr>
          <w:rFonts w:hint="default" w:ascii="Calibri" w:hAnsi="Calibri" w:cs="Calibri"/>
          <w:b/>
          <w:bCs/>
          <w:sz w:val="28"/>
          <w:szCs w:val="28"/>
        </w:rPr>
      </w:pPr>
    </w:p>
    <w:p w14:paraId="5512848E">
      <w:pPr>
        <w:tabs>
          <w:tab w:val="left" w:pos="2426"/>
        </w:tabs>
        <w:rPr>
          <w:rFonts w:hint="default" w:ascii="Calibri" w:hAnsi="Calibri" w:cs="Calibri"/>
          <w:b/>
          <w:bCs/>
          <w:sz w:val="32"/>
          <w:szCs w:val="32"/>
          <w:lang w:val="en-US"/>
        </w:rPr>
      </w:pPr>
      <w:r>
        <w:rPr>
          <w:rFonts w:hint="default" w:ascii="Calibri" w:hAnsi="Calibri" w:cs="Calibri"/>
          <w:b/>
          <w:bCs/>
          <w:sz w:val="32"/>
          <w:szCs w:val="32"/>
        </w:rPr>
        <w:t>Referral</w:t>
      </w:r>
      <w:r>
        <w:rPr>
          <w:rFonts w:hint="default" w:ascii="Calibri" w:hAnsi="Calibri" w:cs="Calibri"/>
          <w:b/>
          <w:bCs/>
          <w:sz w:val="32"/>
          <w:szCs w:val="32"/>
          <w:lang w:val="en-US"/>
        </w:rPr>
        <w:t>( Pull data from referral template)</w:t>
      </w:r>
    </w:p>
    <w:tbl>
      <w:tblPr>
        <w:tblStyle w:val="12"/>
        <w:tblW w:w="5000" w:type="pct"/>
        <w:tblInd w:w="55" w:type="dxa"/>
        <w:tblLayout w:type="fixed"/>
        <w:tblCellMar>
          <w:top w:w="55" w:type="dxa"/>
          <w:left w:w="55" w:type="dxa"/>
          <w:bottom w:w="55" w:type="dxa"/>
          <w:right w:w="55" w:type="dxa"/>
        </w:tblCellMar>
      </w:tblPr>
      <w:tblGrid>
        <w:gridCol w:w="7018"/>
        <w:gridCol w:w="7018"/>
      </w:tblGrid>
      <w:tr w14:paraId="22A3EFC8">
        <w:tblPrEx>
          <w:tblCellMar>
            <w:top w:w="55" w:type="dxa"/>
            <w:left w:w="55" w:type="dxa"/>
            <w:bottom w:w="55" w:type="dxa"/>
            <w:right w:w="55" w:type="dxa"/>
          </w:tblCellMar>
        </w:tblPrEx>
        <w:tc>
          <w:tcPr>
            <w:tcW w:w="7200" w:type="dxa"/>
            <w:tcBorders>
              <w:top w:val="single" w:color="000000" w:sz="4" w:space="0"/>
              <w:left w:val="single" w:color="000000" w:sz="4" w:space="0"/>
              <w:bottom w:val="single" w:color="000000" w:sz="4" w:space="0"/>
            </w:tcBorders>
          </w:tcPr>
          <w:p w14:paraId="3DC64595">
            <w:pPr>
              <w:pStyle w:val="50"/>
              <w:spacing w:before="0" w:after="160"/>
              <w:rPr>
                <w:rFonts w:hint="default" w:ascii="Calibri" w:hAnsi="Calibri" w:cs="Calibri"/>
                <w:sz w:val="30"/>
                <w:szCs w:val="30"/>
              </w:rPr>
            </w:pPr>
            <w:r>
              <w:rPr>
                <w:rFonts w:hint="default" w:ascii="Calibri" w:hAnsi="Calibri" w:cs="Calibri"/>
                <w:sz w:val="30"/>
                <w:szCs w:val="30"/>
              </w:rPr>
              <w:t xml:space="preserve">From </w:t>
            </w:r>
          </w:p>
        </w:tc>
        <w:tc>
          <w:tcPr>
            <w:tcW w:w="7200" w:type="dxa"/>
            <w:tcBorders>
              <w:top w:val="single" w:color="000000" w:sz="4" w:space="0"/>
              <w:left w:val="single" w:color="000000" w:sz="4" w:space="0"/>
              <w:bottom w:val="single" w:color="000000" w:sz="4" w:space="0"/>
              <w:right w:val="single" w:color="000000" w:sz="4" w:space="0"/>
            </w:tcBorders>
          </w:tcPr>
          <w:p w14:paraId="3767FC22">
            <w:pPr>
              <w:pStyle w:val="50"/>
              <w:widowControl w:val="0"/>
              <w:suppressLineNumbers/>
              <w:spacing w:before="0" w:after="160"/>
              <w:rPr>
                <w:rFonts w:hint="default" w:ascii="Calibri" w:hAnsi="Calibri" w:cs="Calibri"/>
              </w:rPr>
            </w:pPr>
          </w:p>
        </w:tc>
      </w:tr>
      <w:tr w14:paraId="6E49261D">
        <w:tblPrEx>
          <w:tblCellMar>
            <w:top w:w="55" w:type="dxa"/>
            <w:left w:w="55" w:type="dxa"/>
            <w:bottom w:w="55" w:type="dxa"/>
            <w:right w:w="55" w:type="dxa"/>
          </w:tblCellMar>
        </w:tblPrEx>
        <w:tc>
          <w:tcPr>
            <w:tcW w:w="7200" w:type="dxa"/>
            <w:tcBorders>
              <w:left w:val="single" w:color="000000" w:sz="4" w:space="0"/>
              <w:bottom w:val="single" w:color="000000" w:sz="4" w:space="0"/>
            </w:tcBorders>
          </w:tcPr>
          <w:p w14:paraId="5B39B882">
            <w:pPr>
              <w:pStyle w:val="50"/>
              <w:spacing w:before="0" w:after="160"/>
              <w:rPr>
                <w:rFonts w:hint="default" w:ascii="Calibri" w:hAnsi="Calibri" w:cs="Calibri"/>
                <w:sz w:val="30"/>
                <w:szCs w:val="30"/>
              </w:rPr>
            </w:pPr>
            <w:r>
              <w:rPr>
                <w:rFonts w:hint="default" w:ascii="Calibri" w:hAnsi="Calibri" w:cs="Calibri"/>
                <w:sz w:val="30"/>
                <w:szCs w:val="30"/>
              </w:rPr>
              <w:t>To</w:t>
            </w:r>
          </w:p>
        </w:tc>
        <w:tc>
          <w:tcPr>
            <w:tcW w:w="7200" w:type="dxa"/>
            <w:tcBorders>
              <w:left w:val="single" w:color="000000" w:sz="4" w:space="0"/>
              <w:bottom w:val="single" w:color="000000" w:sz="4" w:space="0"/>
              <w:right w:val="single" w:color="000000" w:sz="4" w:space="0"/>
            </w:tcBorders>
          </w:tcPr>
          <w:p w14:paraId="2CD30AF5">
            <w:pPr>
              <w:pStyle w:val="50"/>
              <w:widowControl w:val="0"/>
              <w:suppressLineNumbers/>
              <w:spacing w:before="0" w:after="160"/>
              <w:rPr>
                <w:rFonts w:hint="default" w:ascii="Calibri" w:hAnsi="Calibri" w:cs="Calibri"/>
              </w:rPr>
            </w:pPr>
          </w:p>
        </w:tc>
      </w:tr>
      <w:tr w14:paraId="5C0E6123">
        <w:tblPrEx>
          <w:tblCellMar>
            <w:top w:w="55" w:type="dxa"/>
            <w:left w:w="55" w:type="dxa"/>
            <w:bottom w:w="55" w:type="dxa"/>
            <w:right w:w="55" w:type="dxa"/>
          </w:tblCellMar>
        </w:tblPrEx>
        <w:tc>
          <w:tcPr>
            <w:tcW w:w="7200" w:type="dxa"/>
            <w:tcBorders>
              <w:left w:val="single" w:color="000000" w:sz="4" w:space="0"/>
              <w:bottom w:val="single" w:color="000000" w:sz="4" w:space="0"/>
            </w:tcBorders>
          </w:tcPr>
          <w:p w14:paraId="67A173DE">
            <w:pPr>
              <w:pStyle w:val="50"/>
              <w:spacing w:before="0" w:after="160"/>
              <w:rPr>
                <w:rFonts w:hint="default" w:ascii="Calibri" w:hAnsi="Calibri" w:cs="Calibri"/>
                <w:sz w:val="30"/>
                <w:szCs w:val="30"/>
              </w:rPr>
            </w:pPr>
            <w:r>
              <w:rPr>
                <w:rFonts w:hint="default" w:ascii="Calibri" w:hAnsi="Calibri" w:cs="Calibri"/>
                <w:sz w:val="30"/>
                <w:szCs w:val="30"/>
              </w:rPr>
              <w:t>Why</w:t>
            </w:r>
          </w:p>
        </w:tc>
        <w:tc>
          <w:tcPr>
            <w:tcW w:w="7200" w:type="dxa"/>
            <w:tcBorders>
              <w:left w:val="single" w:color="000000" w:sz="4" w:space="0"/>
              <w:bottom w:val="single" w:color="000000" w:sz="4" w:space="0"/>
              <w:right w:val="single" w:color="000000" w:sz="4" w:space="0"/>
            </w:tcBorders>
          </w:tcPr>
          <w:p w14:paraId="5D83B26E">
            <w:pPr>
              <w:pStyle w:val="50"/>
              <w:widowControl w:val="0"/>
              <w:suppressLineNumbers/>
              <w:spacing w:before="0" w:after="160"/>
              <w:rPr>
                <w:rFonts w:hint="default" w:ascii="Calibri" w:hAnsi="Calibri" w:cs="Calibri"/>
              </w:rPr>
            </w:pPr>
          </w:p>
        </w:tc>
      </w:tr>
    </w:tbl>
    <w:p w14:paraId="61051392">
      <w:pPr>
        <w:tabs>
          <w:tab w:val="left" w:pos="2426"/>
        </w:tabs>
        <w:rPr>
          <w:rFonts w:hint="default" w:ascii="Calibri" w:hAnsi="Calibri" w:cs="Calibri"/>
          <w:b/>
          <w:bCs/>
          <w:sz w:val="32"/>
          <w:szCs w:val="32"/>
        </w:rPr>
      </w:pPr>
    </w:p>
    <w:p w14:paraId="2C86B6A3">
      <w:pPr>
        <w:spacing w:before="0" w:after="160"/>
        <w:rPr>
          <w:rFonts w:hint="default" w:ascii="Calibri" w:hAnsi="Calibri" w:cs="Calibri"/>
          <w:sz w:val="20"/>
          <w:szCs w:val="20"/>
        </w:rPr>
      </w:pPr>
    </w:p>
    <w:p w14:paraId="6005A995">
      <w:pPr>
        <w:spacing w:before="0" w:after="160"/>
        <w:rPr>
          <w:rFonts w:hint="default" w:ascii="Calibri" w:hAnsi="Calibri" w:cs="Calibri"/>
          <w:sz w:val="20"/>
          <w:szCs w:val="20"/>
        </w:rPr>
      </w:pPr>
    </w:p>
    <w:p w14:paraId="27D23E0C">
      <w:pPr>
        <w:spacing w:before="0" w:after="160"/>
        <w:rPr>
          <w:rFonts w:hint="default" w:ascii="Calibri" w:hAnsi="Calibri" w:cs="Calibri"/>
          <w:sz w:val="20"/>
          <w:szCs w:val="20"/>
        </w:rPr>
      </w:pPr>
    </w:p>
    <w:p w14:paraId="371F84D8">
      <w:pPr>
        <w:spacing w:before="0" w:after="160"/>
        <w:rPr>
          <w:rFonts w:hint="default" w:ascii="Calibri" w:hAnsi="Calibri" w:cs="Calibri"/>
          <w:sz w:val="20"/>
          <w:szCs w:val="20"/>
        </w:rPr>
      </w:pPr>
    </w:p>
    <w:p w14:paraId="414D7C17">
      <w:pPr>
        <w:spacing w:before="0" w:after="160"/>
        <w:rPr>
          <w:rFonts w:hint="default" w:ascii="Calibri" w:hAnsi="Calibri" w:cs="Calibri"/>
          <w:sz w:val="20"/>
          <w:szCs w:val="20"/>
        </w:rPr>
      </w:pPr>
    </w:p>
    <w:p w14:paraId="357F7E74">
      <w:pPr>
        <w:spacing w:before="0" w:after="160"/>
        <w:rPr>
          <w:rFonts w:hint="default" w:ascii="Calibri" w:hAnsi="Calibri" w:cs="Calibri"/>
          <w:sz w:val="20"/>
          <w:szCs w:val="20"/>
        </w:rPr>
      </w:pPr>
    </w:p>
    <w:p w14:paraId="13E32A93">
      <w:pPr>
        <w:pStyle w:val="2"/>
        <w:rPr>
          <w:rFonts w:hint="default" w:ascii="Calibri" w:hAnsi="Calibri" w:cs="Calibri"/>
          <w:b/>
          <w:bCs/>
          <w:color w:val="auto"/>
          <w:sz w:val="20"/>
          <w:szCs w:val="20"/>
          <w:u w:val="single"/>
        </w:rPr>
      </w:pPr>
    </w:p>
    <w:p w14:paraId="37D5437F">
      <w:pPr>
        <w:rPr>
          <w:rFonts w:hint="default" w:ascii="Calibri" w:hAnsi="Calibri" w:cs="Calibri"/>
          <w:b/>
          <w:bCs/>
          <w:color w:val="auto"/>
          <w:sz w:val="20"/>
          <w:szCs w:val="20"/>
          <w:u w:val="single"/>
        </w:rPr>
      </w:pPr>
    </w:p>
    <w:p w14:paraId="05EC6467">
      <w:pPr>
        <w:rPr>
          <w:rFonts w:hint="default" w:ascii="Calibri" w:hAnsi="Calibri" w:cs="Calibri"/>
          <w:b/>
          <w:bCs/>
          <w:color w:val="auto"/>
          <w:sz w:val="20"/>
          <w:szCs w:val="20"/>
          <w:u w:val="single"/>
        </w:rPr>
      </w:pPr>
    </w:p>
    <w:p w14:paraId="7191B0CE">
      <w:pPr>
        <w:rPr>
          <w:rFonts w:hint="default" w:ascii="Calibri" w:hAnsi="Calibri" w:cs="Calibri"/>
          <w:b/>
          <w:bCs/>
          <w:color w:val="auto"/>
          <w:sz w:val="20"/>
          <w:szCs w:val="20"/>
          <w:u w:val="single"/>
        </w:rPr>
      </w:pPr>
    </w:p>
    <w:p w14:paraId="1FB010E3">
      <w:pPr>
        <w:rPr>
          <w:rFonts w:hint="default" w:ascii="Calibri" w:hAnsi="Calibri" w:cs="Calibri"/>
          <w:b/>
          <w:bCs/>
          <w:color w:val="auto"/>
          <w:sz w:val="20"/>
          <w:szCs w:val="20"/>
          <w:u w:val="single"/>
        </w:rPr>
      </w:pPr>
    </w:p>
    <w:p w14:paraId="59E9062A">
      <w:pPr>
        <w:pStyle w:val="2"/>
        <w:widowControl/>
        <w:shd w:val="clear" w:fill="FFFFFF" w:themeFill="background1"/>
        <w:rPr>
          <w:rFonts w:hint="default" w:ascii="Calibri" w:hAnsi="Calibri" w:cs="Calibri"/>
          <w:b/>
          <w:bCs/>
          <w:color w:val="000000" w:themeColor="text1"/>
          <w:sz w:val="22"/>
          <w:szCs w:val="22"/>
          <w:shd w:val="clear" w:fill="000000"/>
          <w:lang w:val="en-US"/>
        </w:rPr>
      </w:pPr>
      <w:r>
        <w:rPr>
          <w:rFonts w:hint="default" w:ascii="Calibri" w:hAnsi="Calibri" w:cs="Calibri"/>
          <w:b/>
          <w:bCs/>
          <w:color w:val="000000" w:themeColor="text1"/>
          <w:sz w:val="20"/>
          <w:szCs w:val="20"/>
          <w:lang w:val="en-US"/>
        </w:rPr>
        <w:t>OPTIC</w:t>
      </w:r>
      <w:r>
        <w:rPr>
          <w:rFonts w:hint="default" w:ascii="Calibri" w:hAnsi="Calibri" w:cs="Calibri"/>
          <w:b/>
          <w:bCs/>
          <w:color w:val="000000" w:themeColor="text1"/>
          <w:sz w:val="22"/>
          <w:szCs w:val="22"/>
          <w:lang w:val="en-US"/>
        </w:rPr>
        <w:t>AL  INVENTORY TOOL</w:t>
      </w:r>
    </w:p>
    <w:p w14:paraId="190695D0">
      <w:pPr>
        <w:pStyle w:val="52"/>
        <w:widowControl/>
        <w:rPr>
          <w:rFonts w:hint="default" w:ascii="Calibri" w:hAnsi="Calibri" w:cs="Calibri"/>
          <w:sz w:val="22"/>
          <w:szCs w:val="22"/>
          <w:u w:val="none"/>
          <w:lang w:val="en-US"/>
        </w:rPr>
      </w:pPr>
      <w:r>
        <w:rPr>
          <w:rFonts w:hint="default" w:ascii="Calibri" w:hAnsi="Calibri" w:cs="Calibri"/>
          <w:b/>
          <w:bCs/>
          <w:sz w:val="22"/>
          <w:szCs w:val="22"/>
          <w:u w:val="single"/>
          <w:lang w:val="en-US"/>
        </w:rPr>
        <w:t>Client  Name …………………………..    Phone No…………………..  Sex…………………..Age………Date……..</w:t>
      </w:r>
      <w:r>
        <w:rPr>
          <w:rFonts w:hint="default" w:ascii="Calibri" w:hAnsi="Calibri" w:cs="Calibri"/>
          <w:b/>
          <w:bCs/>
          <w:sz w:val="22"/>
          <w:szCs w:val="22"/>
          <w:u w:val="none"/>
          <w:lang w:val="en-US"/>
        </w:rPr>
        <w:t xml:space="preserve">…. </w:t>
      </w:r>
      <w:r>
        <w:rPr>
          <w:rFonts w:hint="default" w:ascii="Calibri" w:hAnsi="Calibri" w:cs="Calibri"/>
          <w:sz w:val="22"/>
          <w:szCs w:val="22"/>
          <w:u w:val="none"/>
          <w:lang w:val="en-US"/>
        </w:rPr>
        <w:t xml:space="preserve">                                 </w:t>
      </w:r>
    </w:p>
    <w:p w14:paraId="00F1C35B">
      <w:pPr>
        <w:pStyle w:val="52"/>
        <w:widowControl/>
        <w:numPr>
          <w:ilvl w:val="0"/>
          <w:numId w:val="20"/>
        </w:numPr>
        <w:ind w:leftChars="0" w:right="0" w:rightChars="0"/>
        <w:rPr>
          <w:rFonts w:hint="default" w:ascii="Calibri" w:hAnsi="Calibri" w:cs="Calibri"/>
          <w:sz w:val="22"/>
          <w:szCs w:val="22"/>
          <w:lang w:val="en-US"/>
        </w:rPr>
      </w:pPr>
      <w:r>
        <w:rPr>
          <w:rFonts w:hint="default" w:ascii="Calibri" w:hAnsi="Calibri" w:cs="Calibri"/>
          <w:b/>
          <w:bCs/>
          <w:color w:val="auto"/>
          <w:sz w:val="22"/>
          <w:szCs w:val="22"/>
          <w:lang w:val="en-US"/>
        </w:rPr>
        <w:t xml:space="preserve">Frames   </w:t>
      </w:r>
      <w:r>
        <w:rPr>
          <w:rFonts w:hint="default" w:ascii="Calibri" w:hAnsi="Calibri" w:cs="Calibri"/>
          <w:color w:val="auto"/>
          <w:sz w:val="22"/>
          <w:szCs w:val="22"/>
          <w:lang w:val="en-US"/>
        </w:rPr>
        <w:t xml:space="preserve"> </w:t>
      </w:r>
      <w:r>
        <w:rPr>
          <w:rFonts w:hint="default" w:ascii="Calibri" w:hAnsi="Calibri" w:cs="Calibri"/>
          <w:sz w:val="22"/>
          <w:szCs w:val="22"/>
          <w:lang w:val="en-US"/>
        </w:rPr>
        <w:t xml:space="preserve"> </w:t>
      </w:r>
      <w:r>
        <w:rPr>
          <w:rFonts w:hint="default" w:ascii="Calibri" w:hAnsi="Calibri" w:cs="Calibri"/>
          <w:b/>
          <w:bCs/>
          <w:sz w:val="22"/>
          <w:szCs w:val="22"/>
          <w:lang w:val="en-US"/>
        </w:rPr>
        <w:t xml:space="preserve">  </w:t>
      </w:r>
      <w:r>
        <w:rPr>
          <w:rFonts w:hint="default" w:ascii="Calibri" w:hAnsi="Calibri" w:cs="Calibri"/>
          <w:b w:val="0"/>
          <w:bCs w:val="0"/>
          <w:sz w:val="22"/>
          <w:szCs w:val="22"/>
          <w:lang w:val="en-US"/>
        </w:rPr>
        <w:t xml:space="preserve">YES    </w:t>
      </w:r>
      <w:r>
        <w:rPr>
          <w:rFonts w:hint="default" w:ascii="Calibri" w:hAnsi="Calibri" w:cs="Calibri"/>
          <w:b w:val="0"/>
          <w:bCs w:val="0"/>
          <w:sz w:val="22"/>
          <w:szCs w:val="22"/>
          <w:lang w:val="en-US"/>
        </w:rPr>
        <w:sym w:font="Wingdings 2" w:char="00A3"/>
      </w:r>
      <w:r>
        <w:rPr>
          <w:rFonts w:hint="default" w:ascii="Calibri" w:hAnsi="Calibri" w:cs="Calibri"/>
          <w:b w:val="0"/>
          <w:bCs w:val="0"/>
          <w:sz w:val="22"/>
          <w:szCs w:val="22"/>
          <w:lang w:val="en-US"/>
        </w:rPr>
        <w:t xml:space="preserve">              NO</w:t>
      </w:r>
      <w:r>
        <w:rPr>
          <w:rFonts w:hint="default" w:ascii="Calibri" w:hAnsi="Calibri" w:cs="Calibri"/>
          <w:sz w:val="22"/>
          <w:szCs w:val="22"/>
          <w:lang w:val="en-US"/>
        </w:rPr>
        <w:t xml:space="preserve">   </w:t>
      </w:r>
      <w:r>
        <w:rPr>
          <w:rFonts w:hint="default" w:ascii="Calibri" w:hAnsi="Calibri" w:cs="Calibri"/>
          <w:sz w:val="22"/>
          <w:szCs w:val="22"/>
          <w:lang w:val="en-US"/>
        </w:rPr>
        <w:sym w:font="Wingdings 2" w:char="00A3"/>
      </w:r>
    </w:p>
    <w:p w14:paraId="132A14C2">
      <w:pPr>
        <w:pStyle w:val="52"/>
        <w:widowControl/>
        <w:numPr>
          <w:ilvl w:val="0"/>
          <w:numId w:val="21"/>
        </w:numPr>
        <w:ind w:leftChars="0" w:right="0" w:rightChars="0" w:firstLine="220" w:firstLineChars="100"/>
        <w:rPr>
          <w:rFonts w:hint="default" w:ascii="Calibri" w:hAnsi="Calibri" w:cs="Calibri"/>
          <w:sz w:val="22"/>
          <w:szCs w:val="22"/>
          <w:lang w:val="en-US"/>
        </w:rPr>
      </w:pPr>
      <w:r>
        <w:rPr>
          <w:rFonts w:hint="default" w:ascii="Calibri" w:hAnsi="Calibri" w:cs="Calibri"/>
          <w:sz w:val="22"/>
          <w:szCs w:val="22"/>
          <w:lang w:val="en-US"/>
        </w:rPr>
        <w:t xml:space="preserve">Frame type:      Full frame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Rimless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supra </w:t>
      </w:r>
      <w:r>
        <w:rPr>
          <w:rFonts w:hint="default" w:ascii="Calibri" w:hAnsi="Calibri" w:cs="Calibri"/>
          <w:sz w:val="22"/>
          <w:szCs w:val="22"/>
          <w:lang w:val="en-US"/>
        </w:rPr>
        <w:sym w:font="Wingdings 2" w:char="00A3"/>
      </w:r>
    </w:p>
    <w:p w14:paraId="7973D5EF">
      <w:pPr>
        <w:pStyle w:val="52"/>
        <w:widowControl/>
        <w:numPr>
          <w:ilvl w:val="0"/>
          <w:numId w:val="21"/>
        </w:numPr>
        <w:ind w:left="0" w:leftChars="0" w:right="0" w:rightChars="0" w:firstLine="221" w:firstLineChars="100"/>
        <w:rPr>
          <w:rFonts w:hint="default" w:ascii="Calibri" w:hAnsi="Calibri" w:cs="Calibri"/>
          <w:sz w:val="22"/>
          <w:szCs w:val="22"/>
          <w:lang w:val="en-US"/>
        </w:rPr>
      </w:pPr>
      <w:r>
        <w:rPr>
          <w:rFonts w:hint="default" w:ascii="Calibri" w:hAnsi="Calibri" w:cs="Calibri"/>
          <w:b/>
          <w:bCs/>
          <w:sz w:val="22"/>
          <w:szCs w:val="22"/>
          <w:lang w:val="en-US"/>
        </w:rPr>
        <w:t xml:space="preserve"> Frame Brand/Model:</w:t>
      </w:r>
      <w:r>
        <w:rPr>
          <w:rFonts w:hint="default" w:ascii="Calibri" w:hAnsi="Calibri" w:cs="Calibri"/>
          <w:sz w:val="22"/>
          <w:szCs w:val="22"/>
          <w:lang w:val="en-US"/>
        </w:rPr>
        <w:t xml:space="preserve">   </w:t>
      </w:r>
    </w:p>
    <w:p w14:paraId="702284A7">
      <w:pPr>
        <w:pStyle w:val="52"/>
        <w:widowControl/>
        <w:numPr>
          <w:ilvl w:val="0"/>
          <w:numId w:val="22"/>
        </w:numPr>
        <w:ind w:leftChars="0" w:right="0" w:rightChars="0" w:firstLine="1430" w:firstLineChars="650"/>
        <w:rPr>
          <w:rFonts w:hint="default" w:ascii="Calibri" w:hAnsi="Calibri" w:cs="Calibri"/>
          <w:sz w:val="22"/>
          <w:szCs w:val="22"/>
          <w:u w:val="none"/>
          <w:lang w:val="en-US"/>
        </w:rPr>
      </w:pPr>
      <w:r>
        <w:rPr>
          <w:rFonts w:hint="default" w:ascii="Calibri" w:hAnsi="Calibri" w:cs="Calibri"/>
          <w:sz w:val="22"/>
          <w:szCs w:val="22"/>
          <w:u w:val="none"/>
          <w:lang w:val="en-US"/>
        </w:rPr>
        <w:t xml:space="preserve">Entry Frames </w:t>
      </w:r>
    </w:p>
    <w:p w14:paraId="6509B246">
      <w:pPr>
        <w:pStyle w:val="52"/>
        <w:widowControl/>
        <w:numPr>
          <w:ilvl w:val="0"/>
          <w:numId w:val="0"/>
        </w:numPr>
        <w:ind w:leftChars="0" w:right="0" w:rightChars="0" w:firstLine="2200" w:firstLineChars="1000"/>
        <w:rPr>
          <w:rFonts w:hint="default" w:ascii="Calibri" w:hAnsi="Calibri" w:cs="Calibri"/>
          <w:sz w:val="22"/>
          <w:szCs w:val="22"/>
          <w:lang w:val="en-US"/>
        </w:rPr>
      </w:pPr>
      <w:r>
        <w:rPr>
          <w:rFonts w:hint="default" w:ascii="Calibri" w:hAnsi="Calibri" w:cs="Calibri"/>
          <w:sz w:val="22"/>
          <w:szCs w:val="22"/>
          <w:lang w:val="en-US"/>
        </w:rPr>
        <w:t xml:space="preserve">OPH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OG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Lantis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w:t>
      </w:r>
    </w:p>
    <w:p w14:paraId="014C8097">
      <w:pPr>
        <w:pStyle w:val="52"/>
        <w:widowControl/>
        <w:numPr>
          <w:ilvl w:val="0"/>
          <w:numId w:val="22"/>
        </w:numPr>
        <w:ind w:left="0" w:leftChars="0" w:firstLine="1430" w:firstLineChars="650"/>
        <w:rPr>
          <w:rFonts w:hint="default" w:ascii="Calibri" w:hAnsi="Calibri" w:cs="Calibri"/>
          <w:sz w:val="22"/>
          <w:szCs w:val="22"/>
          <w:lang w:val="en-US"/>
        </w:rPr>
      </w:pPr>
      <w:r>
        <w:rPr>
          <w:rFonts w:hint="default" w:ascii="Calibri" w:hAnsi="Calibri" w:cs="Calibri"/>
          <w:sz w:val="22"/>
          <w:szCs w:val="22"/>
          <w:lang w:val="en-US"/>
        </w:rPr>
        <w:t xml:space="preserve"> High Ends </w:t>
      </w:r>
    </w:p>
    <w:p w14:paraId="2C877E26">
      <w:pPr>
        <w:pStyle w:val="52"/>
        <w:widowControl/>
        <w:rPr>
          <w:rFonts w:hint="default" w:ascii="Calibri" w:hAnsi="Calibri" w:cs="Calibri"/>
          <w:sz w:val="22"/>
          <w:szCs w:val="22"/>
          <w:lang w:val="en-US"/>
        </w:rPr>
      </w:pPr>
      <w:r>
        <w:rPr>
          <w:rFonts w:hint="default" w:ascii="Calibri" w:hAnsi="Calibri" w:cs="Calibri"/>
          <w:sz w:val="22"/>
          <w:szCs w:val="22"/>
        </w:rPr>
        <mc:AlternateContent>
          <mc:Choice Requires="wps">
            <w:drawing>
              <wp:anchor distT="0" distB="0" distL="114300" distR="114300" simplePos="0" relativeHeight="251661312" behindDoc="0" locked="0" layoutInCell="1" allowOverlap="1">
                <wp:simplePos x="0" y="0"/>
                <wp:positionH relativeFrom="column">
                  <wp:posOffset>-375920</wp:posOffset>
                </wp:positionH>
                <wp:positionV relativeFrom="paragraph">
                  <wp:posOffset>176530</wp:posOffset>
                </wp:positionV>
                <wp:extent cx="6604000" cy="50800"/>
                <wp:effectExtent l="0" t="0" r="0" b="0"/>
                <wp:wrapNone/>
                <wp:docPr id="67" name="Straight Connector 67"/>
                <wp:cNvGraphicFramePr/>
                <a:graphic xmlns:a="http://schemas.openxmlformats.org/drawingml/2006/main">
                  <a:graphicData uri="http://schemas.microsoft.com/office/word/2010/wordprocessingShape">
                    <wps:wsp>
                      <wps:cNvCnPr/>
                      <wps:spPr>
                        <a:xfrm>
                          <a:off x="767080" y="3474085"/>
                          <a:ext cx="6604000" cy="50800"/>
                        </a:xfrm>
                        <a:prstGeom prst="line">
                          <a:avLst/>
                        </a:prstGeom>
                        <a:noFill/>
                        <a:ln w="19050" cap="flat" cmpd="sng" algn="ctr">
                          <a:prstDash val="solid"/>
                          <a:miter lim="800000"/>
                        </a:ln>
                        <a:effectLst/>
                      </wps:spPr>
                      <wps:bodyPr/>
                    </wps:wsp>
                  </a:graphicData>
                </a:graphic>
              </wp:anchor>
            </w:drawing>
          </mc:Choice>
          <mc:Fallback>
            <w:pict>
              <v:line id="_x0000_s1026" o:spid="_x0000_s1026" o:spt="20" style="position:absolute;left:0pt;margin-left:-29.6pt;margin-top:13.9pt;height:4pt;width:520pt;z-index:251661312;mso-width-relative:page;mso-height-relative:page;" filled="f" stroked="f" coordsize="21600,21600" o:gfxdata="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DiYf9oAAAAJAQAADwAAAAAA&#10;AAABACAAAAAiAAAAZHJzL2Rvd25yZXYueG1sUEsBAhQAFAAAAAgAh07iQEaRVgfYAQAAoAMAAA4A&#10;AAAAAAAAAQAgAAAAKQEAAGRycy9lMm9Eb2MueG1sUEsFBgAAAAAGAAYAWQEAAHMFAAAAAA==&#10;">
                <v:fill on="f" focussize="0,0"/>
                <v:stroke on="f" weight="1.5pt" miterlimit="8" joinstyle="miter"/>
                <v:imagedata o:title=""/>
                <o:lock v:ext="edit" aspectratio="f"/>
              </v:line>
            </w:pict>
          </mc:Fallback>
        </mc:AlternateContent>
      </w:r>
      <w:r>
        <w:rPr>
          <w:rFonts w:hint="default" w:ascii="Calibri" w:hAnsi="Calibri" w:cs="Calibri"/>
          <w:sz w:val="22"/>
          <w:szCs w:val="22"/>
          <w:lang w:val="en-US"/>
        </w:rPr>
        <w:t xml:space="preserve">                                           Kodak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Clarity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Legend   </w:t>
      </w:r>
      <w:r>
        <w:rPr>
          <w:rFonts w:hint="default" w:ascii="Calibri" w:hAnsi="Calibri" w:cs="Calibri"/>
          <w:sz w:val="22"/>
          <w:szCs w:val="22"/>
          <w:lang w:val="en-US"/>
        </w:rPr>
        <w:sym w:font="Wingdings 2" w:char="00A3"/>
      </w:r>
    </w:p>
    <w:p w14:paraId="1CF0FB0B">
      <w:pPr>
        <w:pStyle w:val="52"/>
        <w:widowControl/>
        <w:numPr>
          <w:ilvl w:val="0"/>
          <w:numId w:val="20"/>
        </w:numPr>
        <w:ind w:left="0" w:leftChars="0" w:firstLine="0" w:firstLineChars="0"/>
        <w:rPr>
          <w:rFonts w:hint="default" w:ascii="Calibri" w:hAnsi="Calibri" w:cs="Calibri"/>
          <w:b/>
          <w:bCs/>
          <w:sz w:val="22"/>
          <w:szCs w:val="22"/>
          <w:lang w:val="en-US"/>
        </w:rPr>
      </w:pPr>
      <w:r>
        <w:rPr>
          <w:rFonts w:hint="default" w:ascii="Calibri" w:hAnsi="Calibri" w:cs="Calibri"/>
          <w:b/>
          <w:bCs/>
          <w:sz w:val="22"/>
          <w:szCs w:val="22"/>
          <w:lang w:val="en-US"/>
        </w:rPr>
        <w:t xml:space="preserve"> Lenses      </w:t>
      </w:r>
      <w:r>
        <w:rPr>
          <w:rFonts w:hint="default" w:ascii="Calibri" w:hAnsi="Calibri" w:cs="Calibri"/>
          <w:b w:val="0"/>
          <w:bCs w:val="0"/>
          <w:sz w:val="22"/>
          <w:szCs w:val="22"/>
          <w:lang w:val="en-US"/>
        </w:rPr>
        <w:t xml:space="preserve">  YES</w:t>
      </w:r>
      <w:r>
        <w:rPr>
          <w:rFonts w:hint="default" w:ascii="Calibri" w:hAnsi="Calibri" w:cs="Calibri"/>
          <w:sz w:val="22"/>
          <w:szCs w:val="22"/>
          <w:lang w:val="en-US"/>
        </w:rPr>
        <w:t xml:space="preserve">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p>
    <w:p w14:paraId="27E98E03">
      <w:pPr>
        <w:pStyle w:val="52"/>
        <w:widowControl/>
        <w:numPr>
          <w:ilvl w:val="0"/>
          <w:numId w:val="23"/>
        </w:numPr>
        <w:ind w:left="434" w:leftChars="0" w:firstLine="0" w:firstLineChars="0"/>
        <w:rPr>
          <w:rFonts w:hint="default" w:ascii="Calibri" w:hAnsi="Calibri" w:cs="Calibri"/>
          <w:sz w:val="22"/>
          <w:szCs w:val="22"/>
          <w:lang w:val="en-US"/>
        </w:rPr>
      </w:pPr>
      <w:r>
        <w:rPr>
          <w:rFonts w:hint="default" w:ascii="Calibri" w:hAnsi="Calibri" w:cs="Calibri"/>
          <w:sz w:val="22"/>
          <w:szCs w:val="22"/>
          <w:lang w:val="en-US"/>
        </w:rPr>
        <w:t xml:space="preserve"> Single vision </w:t>
      </w:r>
    </w:p>
    <w:p w14:paraId="631E16AD">
      <w:pPr>
        <w:pStyle w:val="52"/>
        <w:widowControl/>
        <w:numPr>
          <w:ilvl w:val="0"/>
          <w:numId w:val="0"/>
        </w:numPr>
        <w:ind w:left="434" w:leftChars="0" w:right="0" w:rightChars="0"/>
        <w:rPr>
          <w:rFonts w:hint="default" w:ascii="Calibri" w:hAnsi="Calibri" w:cs="Calibri"/>
          <w:sz w:val="22"/>
          <w:szCs w:val="22"/>
          <w:lang w:val="en-US"/>
        </w:rPr>
      </w:pPr>
      <w:r>
        <w:rPr>
          <w:rFonts w:hint="default" w:ascii="Calibri" w:hAnsi="Calibri" w:cs="Calibri"/>
          <w:sz w:val="22"/>
          <w:szCs w:val="22"/>
          <w:lang w:val="en-US"/>
        </w:rPr>
        <w:t xml:space="preserve">        Sphere       YES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VALUE   </w:t>
      </w:r>
      <w:r>
        <w:rPr>
          <w:rFonts w:hint="default" w:ascii="Calibri" w:hAnsi="Calibri" w:cs="Calibri"/>
          <w:sz w:val="22"/>
          <w:szCs w:val="22"/>
          <w:lang w:val="en-US"/>
        </w:rPr>
        <w:sym w:font="Wingdings 2" w:char="00A3"/>
      </w:r>
      <w:r>
        <w:rPr>
          <w:rFonts w:hint="default" w:ascii="Calibri" w:hAnsi="Calibri" w:cs="Calibri"/>
          <w:sz w:val="22"/>
          <w:szCs w:val="22"/>
          <w:lang w:val="en-US"/>
        </w:rPr>
        <w:t>(Fill as per prescription)</w:t>
      </w:r>
    </w:p>
    <w:p w14:paraId="345BE05E">
      <w:pPr>
        <w:pStyle w:val="52"/>
        <w:widowControl/>
        <w:numPr>
          <w:ilvl w:val="0"/>
          <w:numId w:val="0"/>
        </w:numPr>
        <w:ind w:left="434" w:leftChars="0" w:right="0" w:rightChars="0"/>
        <w:rPr>
          <w:rFonts w:hint="default" w:ascii="Calibri" w:hAnsi="Calibri" w:cs="Calibri"/>
          <w:sz w:val="22"/>
          <w:szCs w:val="22"/>
          <w:lang w:val="en-US"/>
        </w:rPr>
      </w:pPr>
      <w:r>
        <w:rPr>
          <w:rFonts w:hint="default" w:ascii="Calibri" w:hAnsi="Calibri" w:cs="Calibri"/>
          <w:sz w:val="22"/>
          <w:szCs w:val="22"/>
          <w:lang w:val="en-US"/>
        </w:rPr>
        <w:t xml:space="preserve">       Cylinder    YES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VALUE   </w:t>
      </w:r>
      <w:r>
        <w:rPr>
          <w:rFonts w:hint="default" w:ascii="Calibri" w:hAnsi="Calibri" w:cs="Calibri"/>
          <w:sz w:val="22"/>
          <w:szCs w:val="22"/>
          <w:lang w:val="en-US"/>
        </w:rPr>
        <w:sym w:font="Wingdings 2" w:char="00A3"/>
      </w:r>
      <w:r>
        <w:rPr>
          <w:rFonts w:hint="default" w:ascii="Calibri" w:hAnsi="Calibri" w:cs="Calibri"/>
          <w:sz w:val="22"/>
          <w:szCs w:val="22"/>
          <w:lang w:val="en-US"/>
        </w:rPr>
        <w:t>(Fill as per prescription)</w:t>
      </w:r>
    </w:p>
    <w:p w14:paraId="2C62250C">
      <w:pPr>
        <w:pStyle w:val="52"/>
        <w:widowControl/>
        <w:numPr>
          <w:ilvl w:val="0"/>
          <w:numId w:val="0"/>
        </w:numPr>
        <w:ind w:left="434" w:leftChars="0" w:right="0" w:rightChars="0"/>
        <w:rPr>
          <w:rFonts w:hint="default" w:ascii="Calibri" w:hAnsi="Calibri" w:cs="Calibri"/>
          <w:sz w:val="22"/>
          <w:szCs w:val="22"/>
          <w:lang w:val="en-US"/>
        </w:rPr>
      </w:pPr>
      <w:r>
        <w:rPr>
          <w:rFonts w:hint="default" w:ascii="Calibri" w:hAnsi="Calibri" w:cs="Calibri"/>
          <w:sz w:val="22"/>
          <w:szCs w:val="22"/>
          <w:lang w:val="en-US"/>
        </w:rPr>
        <w:t xml:space="preserve">       Axis            YES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VALUE   </w:t>
      </w:r>
      <w:r>
        <w:rPr>
          <w:rFonts w:hint="default" w:ascii="Calibri" w:hAnsi="Calibri" w:cs="Calibri"/>
          <w:sz w:val="22"/>
          <w:szCs w:val="22"/>
          <w:lang w:val="en-US"/>
        </w:rPr>
        <w:sym w:font="Wingdings 2" w:char="00A3"/>
      </w:r>
      <w:r>
        <w:rPr>
          <w:rFonts w:hint="default" w:ascii="Calibri" w:hAnsi="Calibri" w:cs="Calibri"/>
          <w:sz w:val="22"/>
          <w:szCs w:val="22"/>
          <w:lang w:val="en-US"/>
        </w:rPr>
        <w:t>(Fill as per prescription)</w:t>
      </w:r>
    </w:p>
    <w:p w14:paraId="3211210C">
      <w:pPr>
        <w:pStyle w:val="52"/>
        <w:widowControl/>
        <w:numPr>
          <w:ilvl w:val="0"/>
          <w:numId w:val="23"/>
        </w:numPr>
        <w:ind w:left="434" w:leftChars="0" w:right="0" w:rightChars="0" w:firstLine="0" w:firstLineChars="0"/>
        <w:rPr>
          <w:rFonts w:hint="default" w:ascii="Calibri" w:hAnsi="Calibri" w:cs="Calibri"/>
          <w:sz w:val="22"/>
          <w:szCs w:val="22"/>
          <w:lang w:val="en-US"/>
        </w:rPr>
      </w:pPr>
      <w:r>
        <w:rPr>
          <w:rFonts w:hint="default" w:ascii="Calibri" w:hAnsi="Calibri" w:cs="Calibri"/>
          <w:sz w:val="22"/>
          <w:szCs w:val="22"/>
          <w:lang w:val="en-US"/>
        </w:rPr>
        <w:t xml:space="preserve">Availability  </w:t>
      </w:r>
    </w:p>
    <w:p w14:paraId="03F5D473">
      <w:pPr>
        <w:pStyle w:val="52"/>
        <w:widowControl/>
        <w:rPr>
          <w:rFonts w:hint="default" w:ascii="Calibri" w:hAnsi="Calibri" w:cs="Calibri"/>
          <w:sz w:val="22"/>
          <w:szCs w:val="22"/>
          <w:lang w:val="en-US"/>
        </w:rPr>
      </w:pPr>
      <w:r>
        <w:rPr>
          <w:rFonts w:hint="default" w:ascii="Calibri" w:hAnsi="Calibri" w:cs="Calibri"/>
          <w:sz w:val="22"/>
          <w:szCs w:val="22"/>
          <w:lang w:val="en-US"/>
        </w:rPr>
        <w:t xml:space="preserve">                 Instock    </w:t>
      </w:r>
      <w:r>
        <w:rPr>
          <w:rFonts w:hint="default" w:ascii="Calibri" w:hAnsi="Calibri" w:cs="Calibri"/>
          <w:sz w:val="22"/>
          <w:szCs w:val="22"/>
          <w:lang w:val="en-US"/>
        </w:rPr>
        <w:sym w:font="Wingdings 2" w:char="00A3"/>
      </w:r>
    </w:p>
    <w:p w14:paraId="2FF0BFEB">
      <w:pPr>
        <w:pStyle w:val="52"/>
        <w:widowControl/>
        <w:rPr>
          <w:rFonts w:hint="default" w:ascii="Calibri" w:hAnsi="Calibri" w:cs="Calibri"/>
          <w:sz w:val="22"/>
          <w:szCs w:val="22"/>
          <w:lang w:val="en-US"/>
        </w:rPr>
      </w:pPr>
      <w:r>
        <w:rPr>
          <w:rFonts w:hint="default" w:ascii="Calibri" w:hAnsi="Calibri" w:cs="Calibri"/>
          <w:sz w:val="22"/>
          <w:szCs w:val="22"/>
          <w:lang w:val="en-US"/>
        </w:rPr>
        <w:t xml:space="preserve">                 Oversees </w:t>
      </w:r>
      <w:r>
        <w:rPr>
          <w:rFonts w:hint="default" w:ascii="Calibri" w:hAnsi="Calibri" w:cs="Calibri"/>
          <w:sz w:val="22"/>
          <w:szCs w:val="22"/>
          <w:lang w:val="en-US"/>
        </w:rPr>
        <w:sym w:font="Wingdings 2" w:char="00A3"/>
      </w:r>
    </w:p>
    <w:p w14:paraId="0D0474C9">
      <w:pPr>
        <w:pStyle w:val="52"/>
        <w:widowControl/>
        <w:numPr>
          <w:ilvl w:val="0"/>
          <w:numId w:val="24"/>
        </w:numPr>
        <w:ind w:leftChars="200" w:right="0" w:rightChars="0"/>
        <w:rPr>
          <w:rFonts w:hint="default" w:ascii="Calibri" w:hAnsi="Calibri" w:cs="Calibri"/>
          <w:sz w:val="22"/>
          <w:szCs w:val="22"/>
          <w:lang w:val="en-US"/>
        </w:rPr>
      </w:pPr>
      <w:r>
        <w:rPr>
          <w:rFonts w:hint="default" w:ascii="Calibri" w:hAnsi="Calibri" w:cs="Calibri"/>
          <w:sz w:val="22"/>
          <w:szCs w:val="22"/>
          <w:lang w:val="en-US"/>
        </w:rPr>
        <w:t xml:space="preserve"> Coating </w:t>
      </w:r>
    </w:p>
    <w:p w14:paraId="1AFD3CAB">
      <w:pPr>
        <w:pStyle w:val="52"/>
        <w:widowControl/>
        <w:rPr>
          <w:rFonts w:hint="default" w:ascii="Calibri" w:hAnsi="Calibri" w:cs="Calibri"/>
          <w:sz w:val="22"/>
          <w:szCs w:val="22"/>
          <w:lang w:val="en-US"/>
        </w:rPr>
      </w:pPr>
      <w:r>
        <w:rPr>
          <w:rFonts w:hint="default" w:ascii="Calibri" w:hAnsi="Calibri" w:cs="Calibri"/>
          <w:sz w:val="22"/>
          <w:szCs w:val="22"/>
          <w:lang w:val="en-US"/>
        </w:rPr>
        <w:t xml:space="preserve">                  Photogrey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Brown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Polarised  </w:t>
      </w:r>
      <w:r>
        <w:rPr>
          <w:rFonts w:hint="default" w:ascii="Calibri" w:hAnsi="Calibri" w:cs="Calibri"/>
          <w:sz w:val="22"/>
          <w:szCs w:val="22"/>
          <w:lang w:val="en-US"/>
        </w:rPr>
        <w:sym w:font="Wingdings 2" w:char="00A3"/>
      </w:r>
    </w:p>
    <w:p w14:paraId="2F28C387">
      <w:pPr>
        <w:pStyle w:val="52"/>
        <w:widowControl/>
        <w:numPr>
          <w:ilvl w:val="0"/>
          <w:numId w:val="24"/>
        </w:numPr>
        <w:ind w:left="480" w:leftChars="200" w:firstLine="0" w:firstLineChars="0"/>
        <w:rPr>
          <w:rFonts w:hint="default" w:ascii="Calibri" w:hAnsi="Calibri" w:cs="Calibri"/>
          <w:sz w:val="22"/>
          <w:szCs w:val="22"/>
          <w:lang w:val="en-US"/>
        </w:rPr>
      </w:pPr>
      <w:r>
        <w:rPr>
          <w:rFonts w:hint="default" w:ascii="Calibri" w:hAnsi="Calibri" w:cs="Calibri"/>
          <w:sz w:val="22"/>
          <w:szCs w:val="22"/>
          <w:lang w:val="en-US"/>
        </w:rPr>
        <w:t>Tint</w:t>
      </w:r>
    </w:p>
    <w:p w14:paraId="22A5222D">
      <w:pPr>
        <w:pStyle w:val="52"/>
        <w:widowControl/>
        <w:rPr>
          <w:rFonts w:hint="default" w:ascii="Calibri" w:hAnsi="Calibri" w:cs="Calibri"/>
          <w:sz w:val="22"/>
          <w:szCs w:val="22"/>
          <w:lang w:val="en-US"/>
        </w:rPr>
      </w:pPr>
      <w:r>
        <w:rPr>
          <w:rFonts w:hint="default" w:ascii="Calibri" w:hAnsi="Calibri" w:cs="Calibri"/>
          <w:sz w:val="22"/>
          <w:szCs w:val="22"/>
          <w:lang w:val="en-US"/>
        </w:rPr>
        <w:t xml:space="preserve">                  Blue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Yellow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w:t>
      </w:r>
    </w:p>
    <w:p w14:paraId="6CA81E9D">
      <w:pPr>
        <w:pStyle w:val="52"/>
        <w:widowControl/>
        <w:numPr>
          <w:ilvl w:val="0"/>
          <w:numId w:val="23"/>
        </w:numPr>
        <w:ind w:left="434" w:leftChars="0" w:firstLine="0" w:firstLineChars="0"/>
        <w:rPr>
          <w:rFonts w:hint="default" w:ascii="Calibri" w:hAnsi="Calibri" w:cs="Calibri"/>
          <w:sz w:val="22"/>
          <w:szCs w:val="22"/>
          <w:lang w:val="en-US"/>
        </w:rPr>
      </w:pPr>
      <w:r>
        <w:rPr>
          <w:rFonts w:hint="default" w:ascii="Calibri" w:hAnsi="Calibri" w:cs="Calibri"/>
          <w:sz w:val="22"/>
          <w:szCs w:val="22"/>
          <w:lang w:val="en-US"/>
        </w:rPr>
        <w:t>Bifocal</w:t>
      </w:r>
    </w:p>
    <w:p w14:paraId="36F10592">
      <w:pPr>
        <w:pStyle w:val="52"/>
        <w:widowControl/>
        <w:numPr>
          <w:ilvl w:val="0"/>
          <w:numId w:val="0"/>
        </w:numPr>
        <w:ind w:left="434" w:leftChars="0" w:right="0" w:rightChars="0"/>
        <w:rPr>
          <w:rFonts w:hint="default" w:ascii="Calibri" w:hAnsi="Calibri" w:cs="Calibri"/>
          <w:sz w:val="22"/>
          <w:szCs w:val="22"/>
          <w:lang w:val="en-US"/>
        </w:rPr>
      </w:pPr>
      <w:r>
        <w:rPr>
          <w:rFonts w:hint="default" w:ascii="Calibri" w:hAnsi="Calibri" w:cs="Calibri"/>
          <w:sz w:val="22"/>
          <w:szCs w:val="22"/>
          <w:lang w:val="en-US"/>
        </w:rPr>
        <w:t xml:space="preserve">      Sphere       YES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VALUE   </w:t>
      </w:r>
      <w:r>
        <w:rPr>
          <w:rFonts w:hint="default" w:ascii="Calibri" w:hAnsi="Calibri" w:cs="Calibri"/>
          <w:sz w:val="22"/>
          <w:szCs w:val="22"/>
          <w:lang w:val="en-US"/>
        </w:rPr>
        <w:sym w:font="Wingdings 2" w:char="00A3"/>
      </w:r>
      <w:r>
        <w:rPr>
          <w:rFonts w:hint="default" w:ascii="Calibri" w:hAnsi="Calibri" w:cs="Calibri"/>
          <w:sz w:val="22"/>
          <w:szCs w:val="22"/>
          <w:lang w:val="en-US"/>
        </w:rPr>
        <w:t>(Fill as per prescription)</w:t>
      </w:r>
    </w:p>
    <w:p w14:paraId="512E06E9">
      <w:pPr>
        <w:pStyle w:val="52"/>
        <w:widowControl/>
        <w:numPr>
          <w:ilvl w:val="0"/>
          <w:numId w:val="0"/>
        </w:numPr>
        <w:ind w:left="434" w:leftChars="0" w:right="0" w:rightChars="0"/>
        <w:rPr>
          <w:rFonts w:hint="default" w:ascii="Calibri" w:hAnsi="Calibri" w:cs="Calibri"/>
          <w:sz w:val="22"/>
          <w:szCs w:val="22"/>
          <w:lang w:val="en-US"/>
        </w:rPr>
      </w:pPr>
      <w:r>
        <w:rPr>
          <w:rFonts w:hint="default" w:ascii="Calibri" w:hAnsi="Calibri" w:cs="Calibri"/>
          <w:sz w:val="22"/>
          <w:szCs w:val="22"/>
          <w:lang w:val="en-US"/>
        </w:rPr>
        <w:t xml:space="preserve">       Cylinder    YES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VALUE   </w:t>
      </w:r>
      <w:r>
        <w:rPr>
          <w:rFonts w:hint="default" w:ascii="Calibri" w:hAnsi="Calibri" w:cs="Calibri"/>
          <w:sz w:val="22"/>
          <w:szCs w:val="22"/>
          <w:lang w:val="en-US"/>
        </w:rPr>
        <w:sym w:font="Wingdings 2" w:char="00A3"/>
      </w:r>
      <w:r>
        <w:rPr>
          <w:rFonts w:hint="default" w:ascii="Calibri" w:hAnsi="Calibri" w:cs="Calibri"/>
          <w:sz w:val="22"/>
          <w:szCs w:val="22"/>
          <w:lang w:val="en-US"/>
        </w:rPr>
        <w:t>(Fill as per prescription)</w:t>
      </w:r>
    </w:p>
    <w:p w14:paraId="69AA4A9F">
      <w:pPr>
        <w:pStyle w:val="52"/>
        <w:widowControl/>
        <w:numPr>
          <w:ilvl w:val="0"/>
          <w:numId w:val="0"/>
        </w:numPr>
        <w:ind w:left="434" w:leftChars="0" w:right="0" w:rightChars="0"/>
        <w:rPr>
          <w:rFonts w:hint="default" w:ascii="Calibri" w:hAnsi="Calibri" w:cs="Calibri"/>
          <w:sz w:val="22"/>
          <w:szCs w:val="22"/>
          <w:lang w:val="en-US"/>
        </w:rPr>
      </w:pPr>
      <w:r>
        <w:rPr>
          <w:rFonts w:hint="default" w:ascii="Calibri" w:hAnsi="Calibri" w:cs="Calibri"/>
          <w:sz w:val="22"/>
          <w:szCs w:val="22"/>
          <w:lang w:val="en-US"/>
        </w:rPr>
        <w:t xml:space="preserve">       Axis            YES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VALUE   </w:t>
      </w:r>
      <w:r>
        <w:rPr>
          <w:rFonts w:hint="default" w:ascii="Calibri" w:hAnsi="Calibri" w:cs="Calibri"/>
          <w:sz w:val="22"/>
          <w:szCs w:val="22"/>
          <w:lang w:val="en-US"/>
        </w:rPr>
        <w:sym w:font="Wingdings 2" w:char="00A3"/>
      </w:r>
      <w:r>
        <w:rPr>
          <w:rFonts w:hint="default" w:ascii="Calibri" w:hAnsi="Calibri" w:cs="Calibri"/>
          <w:sz w:val="22"/>
          <w:szCs w:val="22"/>
          <w:lang w:val="en-US"/>
        </w:rPr>
        <w:t>(Fill as per prescription)</w:t>
      </w:r>
    </w:p>
    <w:p w14:paraId="406D474A">
      <w:pPr>
        <w:pStyle w:val="52"/>
        <w:widowControl/>
        <w:numPr>
          <w:ilvl w:val="0"/>
          <w:numId w:val="0"/>
        </w:numPr>
        <w:ind w:left="434" w:leftChars="0" w:right="0" w:rightChars="0"/>
        <w:rPr>
          <w:rFonts w:hint="default" w:ascii="Calibri" w:hAnsi="Calibri" w:cs="Calibri"/>
          <w:sz w:val="22"/>
          <w:szCs w:val="22"/>
          <w:lang w:val="en-US"/>
        </w:rPr>
      </w:pPr>
      <w:r>
        <w:rPr>
          <w:rFonts w:hint="default" w:ascii="Calibri" w:hAnsi="Calibri" w:cs="Calibri"/>
          <w:sz w:val="22"/>
          <w:szCs w:val="22"/>
          <w:lang w:val="en-US"/>
        </w:rPr>
        <w:t xml:space="preserve">       Add             YES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VALUE   </w:t>
      </w:r>
      <w:r>
        <w:rPr>
          <w:rFonts w:hint="default" w:ascii="Calibri" w:hAnsi="Calibri" w:cs="Calibri"/>
          <w:sz w:val="22"/>
          <w:szCs w:val="22"/>
          <w:lang w:val="en-US"/>
        </w:rPr>
        <w:sym w:font="Wingdings 2" w:char="00A3"/>
      </w:r>
      <w:r>
        <w:rPr>
          <w:rFonts w:hint="default" w:ascii="Calibri" w:hAnsi="Calibri" w:cs="Calibri"/>
          <w:sz w:val="22"/>
          <w:szCs w:val="22"/>
          <w:lang w:val="en-US"/>
        </w:rPr>
        <w:t>(Fill as per prescription)</w:t>
      </w:r>
    </w:p>
    <w:p w14:paraId="274A43BE">
      <w:pPr>
        <w:pStyle w:val="52"/>
        <w:widowControl/>
        <w:numPr>
          <w:ilvl w:val="0"/>
          <w:numId w:val="0"/>
        </w:numPr>
        <w:ind w:left="434" w:leftChars="0" w:right="0" w:rightChars="0"/>
        <w:rPr>
          <w:rFonts w:hint="default" w:ascii="Calibri" w:hAnsi="Calibri" w:cs="Calibri"/>
          <w:sz w:val="22"/>
          <w:szCs w:val="22"/>
          <w:lang w:val="en-US"/>
        </w:rPr>
      </w:pPr>
    </w:p>
    <w:p w14:paraId="39D4F31E">
      <w:pPr>
        <w:pStyle w:val="52"/>
        <w:widowControl/>
        <w:numPr>
          <w:ilvl w:val="0"/>
          <w:numId w:val="23"/>
        </w:numPr>
        <w:ind w:left="434" w:leftChars="0" w:right="0" w:rightChars="0" w:firstLine="0" w:firstLineChars="0"/>
        <w:rPr>
          <w:rFonts w:hint="default" w:ascii="Calibri" w:hAnsi="Calibri" w:cs="Calibri"/>
          <w:sz w:val="22"/>
          <w:szCs w:val="22"/>
          <w:lang w:val="en-US"/>
        </w:rPr>
      </w:pPr>
      <w:r>
        <w:rPr>
          <w:rFonts w:hint="default" w:ascii="Calibri" w:hAnsi="Calibri" w:cs="Calibri"/>
          <w:sz w:val="22"/>
          <w:szCs w:val="22"/>
          <w:lang w:val="en-US"/>
        </w:rPr>
        <w:t>Progressive</w:t>
      </w:r>
    </w:p>
    <w:p w14:paraId="5137763C">
      <w:pPr>
        <w:pStyle w:val="52"/>
        <w:widowControl/>
        <w:numPr>
          <w:ilvl w:val="0"/>
          <w:numId w:val="0"/>
        </w:numPr>
        <w:ind w:left="434" w:leftChars="0" w:right="0" w:rightChars="0"/>
        <w:rPr>
          <w:rFonts w:hint="default" w:ascii="Calibri" w:hAnsi="Calibri" w:cs="Calibri"/>
          <w:sz w:val="22"/>
          <w:szCs w:val="22"/>
          <w:lang w:val="en-US"/>
        </w:rPr>
      </w:pPr>
      <w:r>
        <w:rPr>
          <w:rFonts w:hint="default" w:ascii="Calibri" w:hAnsi="Calibri" w:cs="Calibri"/>
          <w:sz w:val="22"/>
          <w:szCs w:val="22"/>
          <w:lang w:val="en-US"/>
        </w:rPr>
        <w:t xml:space="preserve">       i.  Sphere       YES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VALUE   </w:t>
      </w:r>
      <w:r>
        <w:rPr>
          <w:rFonts w:hint="default" w:ascii="Calibri" w:hAnsi="Calibri" w:cs="Calibri"/>
          <w:sz w:val="22"/>
          <w:szCs w:val="22"/>
          <w:lang w:val="en-US"/>
        </w:rPr>
        <w:sym w:font="Wingdings 2" w:char="00A3"/>
      </w:r>
      <w:r>
        <w:rPr>
          <w:rFonts w:hint="default" w:ascii="Calibri" w:hAnsi="Calibri" w:cs="Calibri"/>
          <w:sz w:val="22"/>
          <w:szCs w:val="22"/>
          <w:lang w:val="en-US"/>
        </w:rPr>
        <w:t>(Fill as per prescription)</w:t>
      </w:r>
    </w:p>
    <w:p w14:paraId="0058B1FA">
      <w:pPr>
        <w:pStyle w:val="52"/>
        <w:widowControl/>
        <w:numPr>
          <w:ilvl w:val="0"/>
          <w:numId w:val="0"/>
        </w:numPr>
        <w:ind w:left="434" w:leftChars="0" w:right="0" w:rightChars="0"/>
        <w:rPr>
          <w:rFonts w:hint="default" w:ascii="Calibri" w:hAnsi="Calibri" w:cs="Calibri"/>
          <w:sz w:val="22"/>
          <w:szCs w:val="22"/>
          <w:lang w:val="en-US"/>
        </w:rPr>
      </w:pPr>
      <w:r>
        <w:rPr>
          <w:rFonts w:hint="default" w:ascii="Calibri" w:hAnsi="Calibri" w:cs="Calibri"/>
          <w:sz w:val="22"/>
          <w:szCs w:val="22"/>
          <w:lang w:val="en-US"/>
        </w:rPr>
        <w:t xml:space="preserve">      ii.  Cylinder    YES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VALUE   </w:t>
      </w:r>
      <w:r>
        <w:rPr>
          <w:rFonts w:hint="default" w:ascii="Calibri" w:hAnsi="Calibri" w:cs="Calibri"/>
          <w:sz w:val="22"/>
          <w:szCs w:val="22"/>
          <w:lang w:val="en-US"/>
        </w:rPr>
        <w:sym w:font="Wingdings 2" w:char="00A3"/>
      </w:r>
      <w:r>
        <w:rPr>
          <w:rFonts w:hint="default" w:ascii="Calibri" w:hAnsi="Calibri" w:cs="Calibri"/>
          <w:sz w:val="22"/>
          <w:szCs w:val="22"/>
          <w:lang w:val="en-US"/>
        </w:rPr>
        <w:t>(Fill as per prescription)</w:t>
      </w:r>
    </w:p>
    <w:p w14:paraId="3611A121">
      <w:pPr>
        <w:pStyle w:val="52"/>
        <w:widowControl/>
        <w:numPr>
          <w:ilvl w:val="0"/>
          <w:numId w:val="0"/>
        </w:numPr>
        <w:ind w:left="434" w:leftChars="0" w:right="0" w:rightChars="0"/>
        <w:rPr>
          <w:rFonts w:hint="default" w:ascii="Calibri" w:hAnsi="Calibri" w:cs="Calibri"/>
          <w:sz w:val="22"/>
          <w:szCs w:val="22"/>
          <w:lang w:val="en-US"/>
        </w:rPr>
      </w:pPr>
      <w:r>
        <w:rPr>
          <w:rFonts w:hint="default" w:ascii="Calibri" w:hAnsi="Calibri" w:cs="Calibri"/>
          <w:sz w:val="22"/>
          <w:szCs w:val="22"/>
          <w:lang w:val="en-US"/>
        </w:rPr>
        <w:t xml:space="preserve">      iii.  Axis            YES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VALUE   </w:t>
      </w:r>
      <w:r>
        <w:rPr>
          <w:rFonts w:hint="default" w:ascii="Calibri" w:hAnsi="Calibri" w:cs="Calibri"/>
          <w:sz w:val="22"/>
          <w:szCs w:val="22"/>
          <w:lang w:val="en-US"/>
        </w:rPr>
        <w:sym w:font="Wingdings 2" w:char="00A3"/>
      </w:r>
      <w:r>
        <w:rPr>
          <w:rFonts w:hint="default" w:ascii="Calibri" w:hAnsi="Calibri" w:cs="Calibri"/>
          <w:sz w:val="22"/>
          <w:szCs w:val="22"/>
          <w:lang w:val="en-US"/>
        </w:rPr>
        <w:t>(Fill as per prescription)</w:t>
      </w:r>
    </w:p>
    <w:p w14:paraId="2C8BBD9A">
      <w:pPr>
        <w:pStyle w:val="52"/>
        <w:widowControl/>
        <w:numPr>
          <w:ilvl w:val="0"/>
          <w:numId w:val="0"/>
        </w:numPr>
        <w:ind w:left="434" w:leftChars="0" w:right="0" w:rightChars="0"/>
        <w:rPr>
          <w:rFonts w:hint="default" w:ascii="Calibri" w:hAnsi="Calibri" w:cs="Calibri"/>
          <w:sz w:val="22"/>
          <w:szCs w:val="22"/>
          <w:lang w:val="en-US"/>
        </w:rPr>
      </w:pPr>
      <w:r>
        <w:rPr>
          <w:rFonts w:hint="default" w:ascii="Calibri" w:hAnsi="Calibri" w:cs="Calibri"/>
          <w:sz w:val="22"/>
          <w:szCs w:val="22"/>
        </w:rPr>
        <mc:AlternateContent>
          <mc:Choice Requires="wps">
            <w:drawing>
              <wp:anchor distT="0" distB="0" distL="114300" distR="114300" simplePos="0" relativeHeight="251662336" behindDoc="0" locked="0" layoutInCell="1" allowOverlap="1">
                <wp:simplePos x="0" y="0"/>
                <wp:positionH relativeFrom="column">
                  <wp:posOffset>-223520</wp:posOffset>
                </wp:positionH>
                <wp:positionV relativeFrom="paragraph">
                  <wp:posOffset>175895</wp:posOffset>
                </wp:positionV>
                <wp:extent cx="5784850" cy="0"/>
                <wp:effectExtent l="0" t="0" r="0" b="0"/>
                <wp:wrapNone/>
                <wp:docPr id="70" name="Straight Connector 68"/>
                <wp:cNvGraphicFramePr/>
                <a:graphic xmlns:a="http://schemas.openxmlformats.org/drawingml/2006/main">
                  <a:graphicData uri="http://schemas.microsoft.com/office/word/2010/wordprocessingShape">
                    <wps:wsp>
                      <wps:cNvCnPr/>
                      <wps:spPr>
                        <a:xfrm>
                          <a:off x="919480" y="8321040"/>
                          <a:ext cx="5784850" cy="0"/>
                        </a:xfrm>
                        <a:prstGeom prst="line">
                          <a:avLst/>
                        </a:prstGeom>
                        <a:noFill/>
                        <a:ln w="12700" cap="flat" cmpd="sng" algn="ctr">
                          <a:prstDash val="solid"/>
                          <a:miter lim="800000"/>
                        </a:ln>
                        <a:effectLst/>
                      </wps:spPr>
                      <wps:bodyPr/>
                    </wps:wsp>
                  </a:graphicData>
                </a:graphic>
              </wp:anchor>
            </w:drawing>
          </mc:Choice>
          <mc:Fallback>
            <w:pict>
              <v:line id="Straight Connector 68" o:spid="_x0000_s1026" o:spt="20" style="position:absolute;left:0pt;margin-left:-17.6pt;margin-top:13.85pt;height:0pt;width:455.5pt;z-index:251662336;mso-width-relative:page;mso-height-relative:page;" filled="f" stroked="f" coordsize="21600,21600" o:gfxdata="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kR1bP2AAAAAkBAAAPAAAAAAAAAAEA&#10;IAAAACIAAABkcnMvZG93bnJldi54bWxQSwECFAAUAAAACACHTuJAj/d9AdYBAACcAwAADgAAAAAA&#10;AAABACAAAAAnAQAAZHJzL2Uyb0RvYy54bWxQSwUGAAAAAAYABgBZAQAAbwUAAAAA&#10;">
                <v:fill on="f" focussize="0,0"/>
                <v:stroke on="f" weight="1pt" miterlimit="8" joinstyle="miter"/>
                <v:imagedata o:title=""/>
                <o:lock v:ext="edit" aspectratio="f"/>
              </v:line>
            </w:pict>
          </mc:Fallback>
        </mc:AlternateContent>
      </w:r>
      <w:r>
        <w:rPr>
          <w:rFonts w:hint="default" w:ascii="Calibri" w:hAnsi="Calibri" w:cs="Calibri"/>
          <w:sz w:val="22"/>
          <w:szCs w:val="22"/>
          <w:lang w:val="en-US"/>
        </w:rPr>
        <w:t xml:space="preserve">       iv Add             YES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VALUE   </w:t>
      </w:r>
      <w:r>
        <w:rPr>
          <w:rFonts w:hint="default" w:ascii="Calibri" w:hAnsi="Calibri" w:cs="Calibri"/>
          <w:sz w:val="22"/>
          <w:szCs w:val="22"/>
          <w:lang w:val="en-US"/>
        </w:rPr>
        <w:sym w:font="Wingdings 2" w:char="00A3"/>
      </w:r>
      <w:r>
        <w:rPr>
          <w:rFonts w:hint="default" w:ascii="Calibri" w:hAnsi="Calibri" w:cs="Calibri"/>
          <w:sz w:val="22"/>
          <w:szCs w:val="22"/>
          <w:lang w:val="en-US"/>
        </w:rPr>
        <w:t>(Fill as per prescription)</w:t>
      </w:r>
    </w:p>
    <w:p w14:paraId="573505DE">
      <w:pPr>
        <w:pStyle w:val="52"/>
        <w:widowControl/>
        <w:numPr>
          <w:ilvl w:val="0"/>
          <w:numId w:val="20"/>
        </w:numPr>
        <w:ind w:left="0" w:leftChars="0" w:right="0" w:rightChars="0" w:firstLine="0" w:firstLineChars="0"/>
        <w:rPr>
          <w:rFonts w:hint="default" w:ascii="Calibri" w:hAnsi="Calibri" w:cs="Calibri"/>
          <w:sz w:val="22"/>
          <w:szCs w:val="22"/>
          <w:lang w:val="en-US"/>
        </w:rPr>
      </w:pPr>
      <w:r>
        <w:rPr>
          <w:rFonts w:hint="default" w:ascii="Calibri" w:hAnsi="Calibri" w:cs="Calibri"/>
          <w:sz w:val="22"/>
          <w:szCs w:val="22"/>
          <w:lang w:val="en-US"/>
        </w:rPr>
        <w:t xml:space="preserve">Accessories         YES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p>
    <w:p w14:paraId="3229BDE2">
      <w:pPr>
        <w:pStyle w:val="52"/>
        <w:widowControl/>
        <w:numPr>
          <w:ilvl w:val="0"/>
          <w:numId w:val="0"/>
        </w:numPr>
        <w:ind w:left="434" w:leftChars="0" w:right="0" w:rightChars="0"/>
        <w:rPr>
          <w:rFonts w:hint="default" w:ascii="Calibri" w:hAnsi="Calibri" w:cs="Calibri"/>
          <w:sz w:val="22"/>
          <w:szCs w:val="22"/>
          <w:lang w:val="en-US"/>
        </w:rPr>
      </w:pPr>
      <w:r>
        <w:rPr>
          <w:rFonts w:hint="default" w:ascii="Calibri" w:hAnsi="Calibri" w:cs="Calibri"/>
          <w:sz w:val="22"/>
          <w:szCs w:val="22"/>
        </w:rPr>
        <mc:AlternateContent>
          <mc:Choice Requires="wps">
            <w:drawing>
              <wp:anchor distT="0" distB="0" distL="114300" distR="114300" simplePos="0" relativeHeight="251663360" behindDoc="0" locked="0" layoutInCell="1" allowOverlap="1">
                <wp:simplePos x="0" y="0"/>
                <wp:positionH relativeFrom="column">
                  <wp:posOffset>-217170</wp:posOffset>
                </wp:positionH>
                <wp:positionV relativeFrom="paragraph">
                  <wp:posOffset>213360</wp:posOffset>
                </wp:positionV>
                <wp:extent cx="5816600" cy="12700"/>
                <wp:effectExtent l="0" t="0" r="0" b="0"/>
                <wp:wrapNone/>
                <wp:docPr id="71" name="Straight Connector 69"/>
                <wp:cNvGraphicFramePr/>
                <a:graphic xmlns:a="http://schemas.openxmlformats.org/drawingml/2006/main">
                  <a:graphicData uri="http://schemas.microsoft.com/office/word/2010/wordprocessingShape">
                    <wps:wsp>
                      <wps:cNvCnPr/>
                      <wps:spPr>
                        <a:xfrm flipV="1">
                          <a:off x="913130" y="8871585"/>
                          <a:ext cx="5816600" cy="12700"/>
                        </a:xfrm>
                        <a:prstGeom prst="line">
                          <a:avLst/>
                        </a:prstGeom>
                        <a:noFill/>
                        <a:ln w="12700" cap="flat" cmpd="sng" algn="ctr">
                          <a:prstDash val="solid"/>
                          <a:miter lim="800000"/>
                        </a:ln>
                        <a:effectLst/>
                      </wps:spPr>
                      <wps:bodyPr/>
                    </wps:wsp>
                  </a:graphicData>
                </a:graphic>
              </wp:anchor>
            </w:drawing>
          </mc:Choice>
          <mc:Fallback>
            <w:pict>
              <v:line id="Straight Connector 69" o:spid="_x0000_s1026" o:spt="20" style="position:absolute;left:0pt;flip:y;margin-left:-17.1pt;margin-top:16.8pt;height:1pt;width:458pt;z-index:251663360;mso-width-relative:page;mso-height-relative:page;" filled="f" stroked="f" coordsize="21600,21600" o:gfxdata="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znmMNgAAAAJAQAADwAA&#10;AAAAAAABACAAAAAiAAAAZHJzL2Rvd25yZXYueG1sUEsBAhQAFAAAAAgAh07iQLliXabdAQAAqgMA&#10;AA4AAAAAAAAAAQAgAAAAJwEAAGRycy9lMm9Eb2MueG1sUEsFBgAAAAAGAAYAWQEAAHYFAAAAAA==&#10;">
                <v:fill on="f" focussize="0,0"/>
                <v:stroke on="f" weight="1pt" miterlimit="8" joinstyle="miter"/>
                <v:imagedata o:title=""/>
                <o:lock v:ext="edit" aspectratio="f"/>
              </v:line>
            </w:pict>
          </mc:Fallback>
        </mc:AlternateContent>
      </w:r>
      <w:r>
        <w:rPr>
          <w:rFonts w:hint="default" w:ascii="Calibri" w:hAnsi="Calibri" w:cs="Calibri"/>
          <w:sz w:val="22"/>
          <w:szCs w:val="22"/>
          <w:lang w:val="en-US"/>
        </w:rPr>
        <w:t xml:space="preserve">     Cods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hard case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Cleaning Cloth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w:t>
      </w:r>
    </w:p>
    <w:p w14:paraId="346B5B4E">
      <w:pPr>
        <w:pStyle w:val="52"/>
        <w:widowControl/>
        <w:numPr>
          <w:ilvl w:val="0"/>
          <w:numId w:val="20"/>
        </w:numPr>
        <w:ind w:left="0" w:leftChars="0" w:right="0" w:rightChars="0" w:firstLine="0" w:firstLineChars="0"/>
        <w:rPr>
          <w:rFonts w:hint="default" w:ascii="Calibri" w:hAnsi="Calibri" w:cs="Calibri"/>
          <w:sz w:val="22"/>
          <w:szCs w:val="22"/>
          <w:lang w:val="en-US"/>
        </w:rPr>
      </w:pPr>
      <w:r>
        <w:rPr>
          <w:rFonts w:hint="default" w:ascii="Calibri" w:hAnsi="Calibri" w:cs="Calibri"/>
          <w:sz w:val="22"/>
          <w:szCs w:val="22"/>
          <w:lang w:val="en-US"/>
        </w:rPr>
        <w:t xml:space="preserve">Dinspensing </w:t>
      </w:r>
    </w:p>
    <w:p w14:paraId="48E14482">
      <w:pPr>
        <w:pStyle w:val="52"/>
        <w:widowControl/>
        <w:numPr>
          <w:ilvl w:val="0"/>
          <w:numId w:val="25"/>
        </w:numPr>
        <w:ind w:right="0" w:rightChars="0"/>
        <w:rPr>
          <w:rFonts w:hint="default" w:ascii="Calibri" w:hAnsi="Calibri" w:cs="Calibri"/>
          <w:sz w:val="22"/>
          <w:szCs w:val="22"/>
          <w:lang w:val="en-US"/>
        </w:rPr>
      </w:pPr>
      <w:r>
        <w:rPr>
          <w:rFonts w:hint="default" w:ascii="Calibri" w:hAnsi="Calibri" w:cs="Calibri"/>
          <w:sz w:val="22"/>
          <w:szCs w:val="22"/>
          <w:lang w:val="en-US"/>
        </w:rPr>
        <w:t xml:space="preserve"> Within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w:t>
      </w:r>
    </w:p>
    <w:p w14:paraId="156399E7">
      <w:pPr>
        <w:pStyle w:val="52"/>
        <w:widowControl/>
        <w:numPr>
          <w:ilvl w:val="0"/>
          <w:numId w:val="0"/>
        </w:numPr>
        <w:ind w:right="0" w:rightChars="0"/>
        <w:rPr>
          <w:rFonts w:hint="default" w:ascii="Calibri" w:hAnsi="Calibri" w:cs="Calibri"/>
          <w:sz w:val="22"/>
          <w:szCs w:val="22"/>
          <w:lang w:val="en-US"/>
        </w:rPr>
      </w:pPr>
      <w:r>
        <w:rPr>
          <w:rFonts w:hint="default" w:ascii="Calibri" w:hAnsi="Calibri" w:cs="Calibri"/>
          <w:sz w:val="22"/>
          <w:szCs w:val="22"/>
          <w:lang w:val="en-US"/>
        </w:rPr>
        <w:t xml:space="preserve">        -Instant   ( Calender)</w:t>
      </w:r>
    </w:p>
    <w:p w14:paraId="63465861">
      <w:pPr>
        <w:pStyle w:val="52"/>
        <w:widowControl/>
        <w:numPr>
          <w:ilvl w:val="0"/>
          <w:numId w:val="0"/>
        </w:numPr>
        <w:ind w:right="0" w:rightChars="0"/>
        <w:rPr>
          <w:rFonts w:hint="default" w:ascii="Calibri" w:hAnsi="Calibri" w:cs="Calibri"/>
          <w:sz w:val="22"/>
          <w:szCs w:val="22"/>
          <w:lang w:val="en-US"/>
        </w:rPr>
      </w:pPr>
      <w:r>
        <w:rPr>
          <w:rFonts w:hint="default" w:ascii="Calibri" w:hAnsi="Calibri" w:cs="Calibri"/>
          <w:sz w:val="22"/>
          <w:szCs w:val="22"/>
          <w:lang w:val="en-US"/>
        </w:rPr>
        <w:t xml:space="preserve">       -Booked to pick ( Calender)</w:t>
      </w:r>
    </w:p>
    <w:p w14:paraId="6A59D0C6">
      <w:pPr>
        <w:pStyle w:val="52"/>
        <w:widowControl/>
        <w:numPr>
          <w:ilvl w:val="0"/>
          <w:numId w:val="0"/>
        </w:numPr>
        <w:ind w:right="0" w:rightChars="0"/>
        <w:rPr>
          <w:rFonts w:hint="default" w:ascii="Calibri" w:hAnsi="Calibri" w:cs="Calibri"/>
          <w:sz w:val="22"/>
          <w:szCs w:val="22"/>
          <w:lang w:val="en-US"/>
        </w:rPr>
      </w:pPr>
      <w:r>
        <w:rPr>
          <w:rFonts w:hint="default" w:ascii="Calibri" w:hAnsi="Calibri" w:cs="Calibri"/>
          <w:sz w:val="22"/>
          <w:szCs w:val="22"/>
          <w:lang w:val="en-US"/>
        </w:rPr>
        <w:t xml:space="preserve">(Ii) Outsourced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w:t>
      </w:r>
    </w:p>
    <w:p w14:paraId="5923D824">
      <w:pPr>
        <w:pStyle w:val="52"/>
        <w:widowControl/>
        <w:numPr>
          <w:ilvl w:val="0"/>
          <w:numId w:val="0"/>
        </w:numPr>
        <w:ind w:right="0" w:rightChars="0"/>
        <w:rPr>
          <w:rFonts w:hint="default" w:ascii="Calibri" w:hAnsi="Calibri" w:cs="Calibri"/>
          <w:sz w:val="22"/>
          <w:szCs w:val="22"/>
          <w:lang w:val="en-US"/>
        </w:rPr>
      </w:pPr>
      <w:r>
        <w:rPr>
          <w:rFonts w:hint="default" w:ascii="Calibri" w:hAnsi="Calibri" w:cs="Calibri"/>
          <w:sz w:val="22"/>
          <w:szCs w:val="22"/>
        </w:rPr>
        <mc:AlternateContent>
          <mc:Choice Requires="wps">
            <w:drawing>
              <wp:anchor distT="0" distB="0" distL="114300" distR="114300" simplePos="0" relativeHeight="251664384" behindDoc="0" locked="0" layoutInCell="1" allowOverlap="1">
                <wp:simplePos x="0" y="0"/>
                <wp:positionH relativeFrom="column">
                  <wp:posOffset>-172720</wp:posOffset>
                </wp:positionH>
                <wp:positionV relativeFrom="paragraph">
                  <wp:posOffset>376555</wp:posOffset>
                </wp:positionV>
                <wp:extent cx="5708650" cy="19050"/>
                <wp:effectExtent l="0" t="0" r="0" b="0"/>
                <wp:wrapNone/>
                <wp:docPr id="72" name="Straight Connector 70"/>
                <wp:cNvGraphicFramePr/>
                <a:graphic xmlns:a="http://schemas.openxmlformats.org/drawingml/2006/main">
                  <a:graphicData uri="http://schemas.microsoft.com/office/word/2010/wordprocessingShape">
                    <wps:wsp>
                      <wps:cNvCnPr/>
                      <wps:spPr>
                        <a:xfrm>
                          <a:off x="970280" y="9868535"/>
                          <a:ext cx="5708650" cy="19050"/>
                        </a:xfrm>
                        <a:prstGeom prst="line">
                          <a:avLst/>
                        </a:prstGeom>
                        <a:noFill/>
                        <a:ln w="12700" cap="flat" cmpd="sng" algn="ctr">
                          <a:prstDash val="solid"/>
                          <a:miter lim="800000"/>
                        </a:ln>
                        <a:effectLst/>
                      </wps:spPr>
                      <wps:bodyPr/>
                    </wps:wsp>
                  </a:graphicData>
                </a:graphic>
              </wp:anchor>
            </w:drawing>
          </mc:Choice>
          <mc:Fallback>
            <w:pict>
              <v:line id="Straight Connector 70" o:spid="_x0000_s1026" o:spt="20" style="position:absolute;left:0pt;margin-left:-13.6pt;margin-top:29.65pt;height:1.5pt;width:449.5pt;z-index:251664384;mso-width-relative:page;mso-height-relative:page;" filled="f" stroked="f" coordsize="21600,21600" o:gfxdata="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dFivNkAAAAJAQAADwAAAAAAAAAB&#10;ACAAAAAiAAAAZHJzL2Rvd25yZXYueG1sUEsBAhQAFAAAAAgAh07iQOr2PiTWAQAAoAMAAA4AAAAA&#10;AAAAAQAgAAAAKAEAAGRycy9lMm9Eb2MueG1sUEsFBgAAAAAGAAYAWQEAAHAFAAAAAA==&#10;">
                <v:fill on="f" focussize="0,0"/>
                <v:stroke on="f" weight="1pt" miterlimit="8" joinstyle="miter"/>
                <v:imagedata o:title=""/>
                <o:lock v:ext="edit" aspectratio="f"/>
              </v:line>
            </w:pict>
          </mc:Fallback>
        </mc:AlternateContent>
      </w:r>
      <w:r>
        <w:rPr>
          <w:rFonts w:hint="default" w:ascii="Calibri" w:hAnsi="Calibri" w:cs="Calibri"/>
          <w:sz w:val="22"/>
          <w:szCs w:val="22"/>
          <w:lang w:val="en-US"/>
        </w:rPr>
        <w:t xml:space="preserve">     - Booked to pick ( Calender)</w:t>
      </w:r>
    </w:p>
    <w:p w14:paraId="710B794B">
      <w:pPr>
        <w:pStyle w:val="52"/>
        <w:widowControl/>
        <w:numPr>
          <w:ilvl w:val="0"/>
          <w:numId w:val="0"/>
        </w:numPr>
        <w:ind w:left="434" w:leftChars="0" w:right="0" w:rightChars="0"/>
        <w:rPr>
          <w:rFonts w:hint="default" w:ascii="Calibri" w:hAnsi="Calibri" w:cs="Calibri"/>
          <w:sz w:val="22"/>
          <w:szCs w:val="22"/>
          <w:lang w:val="en-US"/>
        </w:rPr>
      </w:pPr>
    </w:p>
    <w:p w14:paraId="04E1B9CE">
      <w:pPr>
        <w:pStyle w:val="52"/>
        <w:widowControl/>
        <w:numPr>
          <w:ilvl w:val="0"/>
          <w:numId w:val="20"/>
        </w:numPr>
        <w:ind w:left="0" w:leftChars="0" w:right="0" w:rightChars="0" w:firstLine="0" w:firstLineChars="0"/>
        <w:rPr>
          <w:rFonts w:hint="default" w:ascii="Calibri" w:hAnsi="Calibri" w:cs="Calibri"/>
          <w:sz w:val="22"/>
          <w:szCs w:val="22"/>
          <w:lang w:val="en-US"/>
        </w:rPr>
      </w:pPr>
      <w:r>
        <w:rPr>
          <w:rFonts w:hint="default" w:ascii="Calibri" w:hAnsi="Calibri" w:cs="Calibri"/>
          <w:sz w:val="22"/>
          <w:szCs w:val="22"/>
          <w:lang w:val="en-US"/>
        </w:rPr>
        <w:t xml:space="preserve">GLazing/Fitting    YES   </w:t>
      </w:r>
      <w:r>
        <w:rPr>
          <w:rFonts w:hint="default" w:ascii="Calibri" w:hAnsi="Calibri" w:cs="Calibri"/>
          <w:sz w:val="22"/>
          <w:szCs w:val="22"/>
          <w:lang w:val="en-US"/>
        </w:rPr>
        <w:sym w:font="Wingdings 2" w:char="00A3"/>
      </w:r>
      <w:r>
        <w:rPr>
          <w:rFonts w:hint="default" w:ascii="Calibri" w:hAnsi="Calibri" w:cs="Calibri"/>
          <w:sz w:val="22"/>
          <w:szCs w:val="22"/>
          <w:lang w:val="en-US"/>
        </w:rPr>
        <w:t xml:space="preserve">   NO  </w:t>
      </w:r>
      <w:r>
        <w:rPr>
          <w:rFonts w:hint="default" w:ascii="Calibri" w:hAnsi="Calibri" w:cs="Calibri"/>
          <w:sz w:val="22"/>
          <w:szCs w:val="22"/>
          <w:lang w:val="en-US"/>
        </w:rPr>
        <w:sym w:font="Wingdings 2" w:char="00A3"/>
      </w:r>
    </w:p>
    <w:p w14:paraId="2EFA3E7E">
      <w:pPr>
        <w:pStyle w:val="52"/>
        <w:widowControl/>
        <w:numPr>
          <w:ilvl w:val="0"/>
          <w:numId w:val="0"/>
        </w:numPr>
        <w:ind w:leftChars="0" w:right="0" w:rightChars="0"/>
        <w:rPr>
          <w:rFonts w:hint="default" w:ascii="Calibri" w:hAnsi="Calibri" w:cs="Calibri"/>
          <w:sz w:val="22"/>
          <w:szCs w:val="22"/>
          <w:lang w:val="en-US"/>
        </w:rPr>
      </w:pPr>
    </w:p>
    <w:p w14:paraId="6AE70980">
      <w:pPr>
        <w:pStyle w:val="52"/>
        <w:widowControl/>
        <w:numPr>
          <w:ilvl w:val="0"/>
          <w:numId w:val="0"/>
        </w:numPr>
        <w:ind w:leftChars="0" w:right="0" w:rightChars="0"/>
        <w:rPr>
          <w:rFonts w:hint="default" w:ascii="Calibri" w:hAnsi="Calibri" w:cs="Calibri"/>
          <w:b/>
          <w:bCs/>
          <w:sz w:val="22"/>
          <w:szCs w:val="22"/>
          <w:lang w:val="en-US"/>
        </w:rPr>
      </w:pPr>
      <w:r>
        <w:rPr>
          <w:rFonts w:hint="default" w:ascii="Calibri" w:hAnsi="Calibri" w:cs="Calibri"/>
          <w:b/>
          <w:bCs/>
          <w:sz w:val="22"/>
          <w:szCs w:val="22"/>
          <w:lang w:val="en-US"/>
        </w:rPr>
        <w:t xml:space="preserve">OFFICIAL USE </w:t>
      </w:r>
    </w:p>
    <w:p w14:paraId="1E1B6A08">
      <w:pPr>
        <w:pStyle w:val="52"/>
        <w:widowControl/>
        <w:numPr>
          <w:ilvl w:val="0"/>
          <w:numId w:val="0"/>
        </w:numPr>
        <w:ind w:leftChars="0" w:right="0" w:rightChars="0"/>
        <w:rPr>
          <w:rFonts w:hint="default" w:ascii="Calibri" w:hAnsi="Calibri" w:cs="Calibri"/>
          <w:sz w:val="22"/>
          <w:szCs w:val="22"/>
          <w:lang w:val="en-US"/>
        </w:rPr>
      </w:pPr>
      <w:r>
        <w:rPr>
          <w:rFonts w:hint="default" w:ascii="Calibri" w:hAnsi="Calibri" w:cs="Calibri"/>
          <w:sz w:val="22"/>
          <w:szCs w:val="22"/>
          <w:lang w:val="en-US"/>
        </w:rPr>
        <w:t xml:space="preserve">Operator  Name ……………………….. </w:t>
      </w:r>
    </w:p>
    <w:p w14:paraId="181357BB">
      <w:pPr>
        <w:pStyle w:val="52"/>
        <w:widowControl/>
        <w:numPr>
          <w:ilvl w:val="0"/>
          <w:numId w:val="0"/>
        </w:numPr>
        <w:ind w:leftChars="0" w:right="0" w:rightChars="0"/>
        <w:rPr>
          <w:rFonts w:hint="default" w:ascii="Calibri" w:hAnsi="Calibri" w:cs="Calibri"/>
          <w:sz w:val="22"/>
          <w:szCs w:val="22"/>
          <w:lang w:val="en-US"/>
        </w:rPr>
      </w:pPr>
      <w:r>
        <w:rPr>
          <w:rFonts w:hint="default" w:ascii="Calibri" w:hAnsi="Calibri" w:cs="Calibri"/>
          <w:sz w:val="22"/>
          <w:szCs w:val="22"/>
          <w:lang w:val="en-US"/>
        </w:rPr>
        <w:t>Sign…………………………………………….</w:t>
      </w:r>
    </w:p>
    <w:p w14:paraId="2798DFE9">
      <w:pPr>
        <w:rPr>
          <w:rFonts w:hint="default" w:ascii="Calibri" w:hAnsi="Calibri" w:cs="Calibri"/>
          <w:sz w:val="22"/>
          <w:szCs w:val="22"/>
          <w:lang w:val="en-US"/>
        </w:rPr>
      </w:pPr>
      <w:r>
        <w:rPr>
          <w:rFonts w:hint="default" w:ascii="Calibri" w:hAnsi="Calibri" w:cs="Calibri"/>
          <w:sz w:val="22"/>
          <w:szCs w:val="22"/>
          <w:lang w:val="en-US"/>
        </w:rPr>
        <w:t xml:space="preserve">  </w:t>
      </w:r>
    </w:p>
    <w:p w14:paraId="2C8802C5">
      <w:pPr>
        <w:rPr>
          <w:rFonts w:hint="default" w:ascii="Calibri" w:hAnsi="Calibri" w:cs="Calibri"/>
          <w:sz w:val="22"/>
          <w:szCs w:val="22"/>
          <w:lang w:val="en-US"/>
        </w:rPr>
      </w:pPr>
    </w:p>
    <w:p w14:paraId="019E1003">
      <w:pPr>
        <w:rPr>
          <w:rFonts w:hint="default" w:ascii="Calibri" w:hAnsi="Calibri" w:cs="Calibri"/>
          <w:sz w:val="22"/>
          <w:szCs w:val="22"/>
          <w:lang w:val="en-US"/>
        </w:rPr>
      </w:pPr>
    </w:p>
    <w:p w14:paraId="650FF346">
      <w:pPr>
        <w:rPr>
          <w:rFonts w:hint="default" w:ascii="Calibri" w:hAnsi="Calibri" w:cs="Calibri"/>
          <w:sz w:val="22"/>
          <w:szCs w:val="22"/>
          <w:lang w:val="en-US"/>
        </w:rPr>
      </w:pPr>
    </w:p>
    <w:p w14:paraId="3F47C658">
      <w:pPr>
        <w:rPr>
          <w:rFonts w:hint="default" w:ascii="Calibri" w:hAnsi="Calibri" w:cs="Calibri"/>
          <w:sz w:val="22"/>
          <w:szCs w:val="22"/>
          <w:lang w:val="en-US"/>
        </w:rPr>
      </w:pPr>
    </w:p>
    <w:p w14:paraId="10C9A9FA">
      <w:pPr>
        <w:rPr>
          <w:rFonts w:hint="default" w:ascii="Calibri" w:hAnsi="Calibri" w:cs="Calibri"/>
          <w:sz w:val="22"/>
          <w:szCs w:val="22"/>
          <w:lang w:val="en-US"/>
        </w:rPr>
      </w:pPr>
    </w:p>
    <w:p w14:paraId="58FC29AF">
      <w:pPr>
        <w:rPr>
          <w:rFonts w:hint="default" w:ascii="Calibri" w:hAnsi="Calibri" w:cs="Calibri"/>
          <w:sz w:val="22"/>
          <w:szCs w:val="22"/>
          <w:lang w:val="en-US"/>
        </w:rPr>
      </w:pPr>
    </w:p>
    <w:p w14:paraId="36779D86">
      <w:pPr>
        <w:rPr>
          <w:rFonts w:hint="default" w:ascii="Calibri" w:hAnsi="Calibri" w:cs="Calibri"/>
          <w:sz w:val="22"/>
          <w:szCs w:val="22"/>
          <w:lang w:val="en-US"/>
        </w:rPr>
      </w:pPr>
    </w:p>
    <w:p w14:paraId="73E634E5">
      <w:pPr>
        <w:rPr>
          <w:rFonts w:hint="default" w:ascii="Calibri" w:hAnsi="Calibri" w:cs="Calibri"/>
          <w:sz w:val="22"/>
          <w:szCs w:val="22"/>
          <w:lang w:val="en-US"/>
        </w:rPr>
      </w:pPr>
    </w:p>
    <w:p w14:paraId="6AE5EF82">
      <w:pPr>
        <w:rPr>
          <w:rFonts w:hint="default" w:ascii="Calibri" w:hAnsi="Calibri" w:cs="Calibri"/>
          <w:sz w:val="22"/>
          <w:szCs w:val="22"/>
          <w:lang w:val="en-US"/>
        </w:rPr>
      </w:pPr>
    </w:p>
    <w:p w14:paraId="48CC0655">
      <w:pPr>
        <w:rPr>
          <w:rFonts w:hint="default" w:ascii="Calibri" w:hAnsi="Calibri" w:cs="Calibri"/>
          <w:sz w:val="22"/>
          <w:szCs w:val="22"/>
          <w:lang w:val="en-US"/>
        </w:rPr>
      </w:pPr>
    </w:p>
    <w:p w14:paraId="12CA51B3">
      <w:pPr>
        <w:spacing w:line="240" w:lineRule="auto"/>
        <w:jc w:val="center"/>
        <w:rPr>
          <w:rFonts w:hint="default" w:ascii="Calibri" w:hAnsi="Calibri" w:cs="Calibri"/>
          <w:b/>
          <w:bCs/>
          <w:sz w:val="22"/>
          <w:szCs w:val="22"/>
          <w:u w:val="single"/>
        </w:rPr>
      </w:pPr>
      <w:r>
        <w:rPr>
          <w:rFonts w:hint="default" w:ascii="Calibri" w:hAnsi="Calibri" w:cs="Calibri"/>
          <w:b/>
          <w:bCs/>
          <w:sz w:val="22"/>
          <w:szCs w:val="22"/>
          <w:u w:val="single"/>
        </w:rPr>
        <w:t>RX GLAZING FORM TEMPLATE</w:t>
      </w:r>
    </w:p>
    <w:p w14:paraId="23B4F6BD">
      <w:pPr>
        <w:spacing w:line="240" w:lineRule="auto"/>
        <w:jc w:val="center"/>
        <w:rPr>
          <w:rFonts w:hint="default" w:ascii="Calibri" w:hAnsi="Calibri" w:cs="Calibri"/>
          <w:b/>
          <w:bCs/>
          <w:sz w:val="22"/>
          <w:szCs w:val="22"/>
        </w:rPr>
      </w:pPr>
      <w:r>
        <w:rPr>
          <w:rFonts w:hint="default" w:ascii="Calibri" w:hAnsi="Calibri" w:cs="Calibri"/>
          <w:b/>
          <w:bCs/>
          <w:sz w:val="22"/>
          <w:szCs w:val="22"/>
        </w:rPr>
        <w:t xml:space="preserve">                                                             REF NO.------------------------</w:t>
      </w:r>
    </w:p>
    <w:p w14:paraId="7D503F70">
      <w:pPr>
        <w:spacing w:line="240" w:lineRule="auto"/>
        <w:jc w:val="center"/>
        <w:rPr>
          <w:rFonts w:hint="default" w:ascii="Calibri" w:hAnsi="Calibri" w:cs="Calibri"/>
          <w:b/>
          <w:bCs/>
          <w:sz w:val="22"/>
          <w:szCs w:val="22"/>
        </w:rPr>
      </w:pPr>
      <w:r>
        <w:rPr>
          <w:rFonts w:hint="default" w:ascii="Calibri" w:hAnsi="Calibri" w:cs="Calibri"/>
          <w:b/>
          <w:bCs/>
          <w:sz w:val="22"/>
          <w:szCs w:val="22"/>
        </w:rPr>
        <w:t xml:space="preserve">                                                              DATE ……………………………..</w:t>
      </w:r>
    </w:p>
    <w:p w14:paraId="23195C19">
      <w:pPr>
        <w:spacing w:line="240" w:lineRule="auto"/>
        <w:rPr>
          <w:rFonts w:hint="default" w:ascii="Calibri" w:hAnsi="Calibri" w:cs="Calibri"/>
          <w:b/>
          <w:bCs/>
          <w:sz w:val="22"/>
          <w:szCs w:val="22"/>
        </w:rPr>
      </w:pPr>
      <w:r>
        <w:rPr>
          <w:rFonts w:hint="default" w:ascii="Calibri" w:hAnsi="Calibri" w:cs="Calibri"/>
          <w:b/>
          <w:bCs/>
          <w:sz w:val="22"/>
          <w:szCs w:val="22"/>
        </w:rPr>
        <w:t xml:space="preserve">SHOP NAME ………………………………………………           SHOP REF NO……………………… </w:t>
      </w:r>
    </w:p>
    <w:p w14:paraId="4FD2985C">
      <w:pPr>
        <w:shd w:val="clear" w:color="auto" w:fill="00B0F0"/>
        <w:spacing w:line="240" w:lineRule="auto"/>
        <w:rPr>
          <w:rFonts w:hint="default" w:ascii="Calibri" w:hAnsi="Calibri" w:cs="Calibri"/>
          <w:b/>
          <w:bCs/>
          <w:sz w:val="22"/>
          <w:szCs w:val="22"/>
        </w:rPr>
      </w:pPr>
      <w:r>
        <w:rPr>
          <w:rFonts w:hint="default" w:ascii="Calibri" w:hAnsi="Calibri" w:cs="Calibri"/>
          <w:b/>
          <w:bCs/>
          <w:sz w:val="22"/>
          <w:szCs w:val="22"/>
        </w:rPr>
        <w:t>PRESCRIPTION</w:t>
      </w:r>
    </w:p>
    <w:p w14:paraId="4B18EDA5">
      <w:pPr>
        <w:spacing w:line="240" w:lineRule="auto"/>
        <w:rPr>
          <w:rFonts w:hint="default" w:ascii="Calibri" w:hAnsi="Calibri" w:cs="Calibri"/>
          <w:b/>
          <w:bCs/>
          <w:sz w:val="22"/>
          <w:szCs w:val="22"/>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829"/>
        <w:gridCol w:w="1288"/>
      </w:tblGrid>
      <w:tr w14:paraId="1FF6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FFFF00"/>
          </w:tcPr>
          <w:p w14:paraId="70125CD3">
            <w:pPr>
              <w:spacing w:after="0" w:line="240" w:lineRule="auto"/>
              <w:rPr>
                <w:rFonts w:hint="default" w:ascii="Calibri" w:hAnsi="Calibri" w:cs="Calibri"/>
                <w:b/>
                <w:bCs/>
                <w:sz w:val="22"/>
                <w:szCs w:val="22"/>
              </w:rPr>
            </w:pPr>
          </w:p>
        </w:tc>
        <w:tc>
          <w:tcPr>
            <w:tcW w:w="1558" w:type="dxa"/>
          </w:tcPr>
          <w:p w14:paraId="0B7FED56">
            <w:pPr>
              <w:spacing w:after="0" w:line="240" w:lineRule="auto"/>
              <w:rPr>
                <w:rFonts w:hint="default" w:ascii="Calibri" w:hAnsi="Calibri" w:cs="Calibri"/>
                <w:b/>
                <w:bCs/>
                <w:sz w:val="22"/>
                <w:szCs w:val="22"/>
              </w:rPr>
            </w:pPr>
            <w:r>
              <w:rPr>
                <w:rFonts w:hint="default" w:ascii="Calibri" w:hAnsi="Calibri" w:cs="Calibri"/>
                <w:b/>
                <w:bCs/>
                <w:sz w:val="22"/>
                <w:szCs w:val="22"/>
              </w:rPr>
              <w:t>SPH</w:t>
            </w:r>
          </w:p>
        </w:tc>
        <w:tc>
          <w:tcPr>
            <w:tcW w:w="1558" w:type="dxa"/>
          </w:tcPr>
          <w:p w14:paraId="45C0B842">
            <w:pPr>
              <w:spacing w:after="0" w:line="240" w:lineRule="auto"/>
              <w:rPr>
                <w:rFonts w:hint="default" w:ascii="Calibri" w:hAnsi="Calibri" w:cs="Calibri"/>
                <w:b/>
                <w:bCs/>
                <w:sz w:val="22"/>
                <w:szCs w:val="22"/>
              </w:rPr>
            </w:pPr>
            <w:r>
              <w:rPr>
                <w:rFonts w:hint="default" w:ascii="Calibri" w:hAnsi="Calibri" w:cs="Calibri"/>
                <w:b/>
                <w:bCs/>
                <w:sz w:val="22"/>
                <w:szCs w:val="22"/>
              </w:rPr>
              <w:t>CYL</w:t>
            </w:r>
          </w:p>
        </w:tc>
        <w:tc>
          <w:tcPr>
            <w:tcW w:w="1829" w:type="dxa"/>
          </w:tcPr>
          <w:p w14:paraId="0D69A8C7">
            <w:pPr>
              <w:spacing w:after="0" w:line="240" w:lineRule="auto"/>
              <w:rPr>
                <w:rFonts w:hint="default" w:ascii="Calibri" w:hAnsi="Calibri" w:cs="Calibri"/>
                <w:b/>
                <w:bCs/>
                <w:sz w:val="22"/>
                <w:szCs w:val="22"/>
              </w:rPr>
            </w:pPr>
            <w:r>
              <w:rPr>
                <w:rFonts w:hint="default" w:ascii="Calibri" w:hAnsi="Calibri" w:cs="Calibri"/>
                <w:b/>
                <w:bCs/>
                <w:sz w:val="22"/>
                <w:szCs w:val="22"/>
              </w:rPr>
              <w:t>AXIS</w:t>
            </w:r>
          </w:p>
        </w:tc>
        <w:tc>
          <w:tcPr>
            <w:tcW w:w="1288" w:type="dxa"/>
          </w:tcPr>
          <w:p w14:paraId="297C83E1">
            <w:pPr>
              <w:spacing w:after="0" w:line="240" w:lineRule="auto"/>
              <w:rPr>
                <w:rFonts w:hint="default" w:ascii="Calibri" w:hAnsi="Calibri" w:cs="Calibri"/>
                <w:b/>
                <w:bCs/>
                <w:sz w:val="22"/>
                <w:szCs w:val="22"/>
              </w:rPr>
            </w:pPr>
            <w:r>
              <w:rPr>
                <w:rFonts w:hint="default" w:ascii="Calibri" w:hAnsi="Calibri" w:cs="Calibri"/>
                <w:b/>
                <w:bCs/>
                <w:sz w:val="22"/>
                <w:szCs w:val="22"/>
              </w:rPr>
              <w:t>ADD</w:t>
            </w:r>
          </w:p>
        </w:tc>
      </w:tr>
      <w:tr w14:paraId="2EFE1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56638DAE">
            <w:pPr>
              <w:spacing w:after="0" w:line="240" w:lineRule="auto"/>
              <w:rPr>
                <w:rFonts w:hint="default" w:ascii="Calibri" w:hAnsi="Calibri" w:cs="Calibri"/>
                <w:b/>
                <w:bCs/>
                <w:sz w:val="22"/>
                <w:szCs w:val="22"/>
              </w:rPr>
            </w:pPr>
            <w:r>
              <w:rPr>
                <w:rFonts w:hint="default" w:ascii="Calibri" w:hAnsi="Calibri" w:cs="Calibri"/>
                <w:b/>
                <w:bCs/>
                <w:sz w:val="22"/>
                <w:szCs w:val="22"/>
              </w:rPr>
              <w:t>R.E</w:t>
            </w:r>
          </w:p>
        </w:tc>
        <w:tc>
          <w:tcPr>
            <w:tcW w:w="1558" w:type="dxa"/>
          </w:tcPr>
          <w:p w14:paraId="443F42D3">
            <w:pPr>
              <w:spacing w:after="0" w:line="240" w:lineRule="auto"/>
              <w:rPr>
                <w:rFonts w:hint="default" w:ascii="Calibri" w:hAnsi="Calibri" w:cs="Calibri"/>
                <w:b/>
                <w:bCs/>
                <w:sz w:val="22"/>
                <w:szCs w:val="22"/>
              </w:rPr>
            </w:pPr>
          </w:p>
        </w:tc>
        <w:tc>
          <w:tcPr>
            <w:tcW w:w="1558" w:type="dxa"/>
          </w:tcPr>
          <w:p w14:paraId="49F360BC">
            <w:pPr>
              <w:spacing w:after="0" w:line="240" w:lineRule="auto"/>
              <w:rPr>
                <w:rFonts w:hint="default" w:ascii="Calibri" w:hAnsi="Calibri" w:cs="Calibri"/>
                <w:b/>
                <w:bCs/>
                <w:sz w:val="22"/>
                <w:szCs w:val="22"/>
              </w:rPr>
            </w:pPr>
          </w:p>
        </w:tc>
        <w:tc>
          <w:tcPr>
            <w:tcW w:w="1829" w:type="dxa"/>
          </w:tcPr>
          <w:p w14:paraId="18D2DC19">
            <w:pPr>
              <w:spacing w:after="0" w:line="240" w:lineRule="auto"/>
              <w:rPr>
                <w:rFonts w:hint="default" w:ascii="Calibri" w:hAnsi="Calibri" w:cs="Calibri"/>
                <w:b/>
                <w:bCs/>
                <w:sz w:val="22"/>
                <w:szCs w:val="22"/>
              </w:rPr>
            </w:pPr>
          </w:p>
        </w:tc>
        <w:tc>
          <w:tcPr>
            <w:tcW w:w="1288" w:type="dxa"/>
          </w:tcPr>
          <w:p w14:paraId="6C526FB7">
            <w:pPr>
              <w:spacing w:after="0" w:line="240" w:lineRule="auto"/>
              <w:rPr>
                <w:rFonts w:hint="default" w:ascii="Calibri" w:hAnsi="Calibri" w:cs="Calibri"/>
                <w:b/>
                <w:bCs/>
                <w:sz w:val="22"/>
                <w:szCs w:val="22"/>
              </w:rPr>
            </w:pPr>
          </w:p>
        </w:tc>
      </w:tr>
      <w:tr w14:paraId="19D4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64CC6AB2">
            <w:pPr>
              <w:spacing w:after="0" w:line="240" w:lineRule="auto"/>
              <w:rPr>
                <w:rFonts w:hint="default" w:ascii="Calibri" w:hAnsi="Calibri" w:cs="Calibri"/>
                <w:b/>
                <w:bCs/>
                <w:sz w:val="22"/>
                <w:szCs w:val="22"/>
              </w:rPr>
            </w:pPr>
            <w:r>
              <w:rPr>
                <w:rFonts w:hint="default" w:ascii="Calibri" w:hAnsi="Calibri" w:cs="Calibri"/>
                <w:b/>
                <w:bCs/>
                <w:sz w:val="22"/>
                <w:szCs w:val="22"/>
              </w:rPr>
              <w:t xml:space="preserve">L.E </w:t>
            </w:r>
          </w:p>
        </w:tc>
        <w:tc>
          <w:tcPr>
            <w:tcW w:w="1558" w:type="dxa"/>
          </w:tcPr>
          <w:p w14:paraId="11261BD6">
            <w:pPr>
              <w:spacing w:after="0" w:line="240" w:lineRule="auto"/>
              <w:rPr>
                <w:rFonts w:hint="default" w:ascii="Calibri" w:hAnsi="Calibri" w:cs="Calibri"/>
                <w:b/>
                <w:bCs/>
                <w:sz w:val="22"/>
                <w:szCs w:val="22"/>
              </w:rPr>
            </w:pPr>
          </w:p>
        </w:tc>
        <w:tc>
          <w:tcPr>
            <w:tcW w:w="1558" w:type="dxa"/>
          </w:tcPr>
          <w:p w14:paraId="7E06AD2A">
            <w:pPr>
              <w:spacing w:after="0" w:line="240" w:lineRule="auto"/>
              <w:rPr>
                <w:rFonts w:hint="default" w:ascii="Calibri" w:hAnsi="Calibri" w:cs="Calibri"/>
                <w:b/>
                <w:bCs/>
                <w:sz w:val="22"/>
                <w:szCs w:val="22"/>
              </w:rPr>
            </w:pPr>
          </w:p>
        </w:tc>
        <w:tc>
          <w:tcPr>
            <w:tcW w:w="1829" w:type="dxa"/>
          </w:tcPr>
          <w:p w14:paraId="612E2EF3">
            <w:pPr>
              <w:spacing w:after="0" w:line="240" w:lineRule="auto"/>
              <w:rPr>
                <w:rFonts w:hint="default" w:ascii="Calibri" w:hAnsi="Calibri" w:cs="Calibri"/>
                <w:b/>
                <w:bCs/>
                <w:sz w:val="22"/>
                <w:szCs w:val="22"/>
              </w:rPr>
            </w:pPr>
          </w:p>
        </w:tc>
        <w:tc>
          <w:tcPr>
            <w:tcW w:w="1288" w:type="dxa"/>
          </w:tcPr>
          <w:p w14:paraId="43CC0282">
            <w:pPr>
              <w:spacing w:after="0" w:line="240" w:lineRule="auto"/>
              <w:rPr>
                <w:rFonts w:hint="default" w:ascii="Calibri" w:hAnsi="Calibri" w:cs="Calibri"/>
                <w:b/>
                <w:bCs/>
                <w:sz w:val="22"/>
                <w:szCs w:val="22"/>
              </w:rPr>
            </w:pPr>
          </w:p>
        </w:tc>
      </w:tr>
      <w:tr w14:paraId="192C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04ADA4E6">
            <w:pPr>
              <w:spacing w:after="0" w:line="240" w:lineRule="auto"/>
              <w:rPr>
                <w:rFonts w:hint="default" w:ascii="Calibri" w:hAnsi="Calibri" w:cs="Calibri"/>
                <w:b/>
                <w:bCs/>
                <w:sz w:val="22"/>
                <w:szCs w:val="22"/>
              </w:rPr>
            </w:pPr>
          </w:p>
        </w:tc>
        <w:tc>
          <w:tcPr>
            <w:tcW w:w="1558" w:type="dxa"/>
          </w:tcPr>
          <w:p w14:paraId="149BCC85">
            <w:pPr>
              <w:spacing w:after="0" w:line="240" w:lineRule="auto"/>
              <w:rPr>
                <w:rFonts w:hint="default" w:ascii="Calibri" w:hAnsi="Calibri" w:cs="Calibri"/>
                <w:b/>
                <w:bCs/>
                <w:sz w:val="22"/>
                <w:szCs w:val="22"/>
              </w:rPr>
            </w:pPr>
            <w:r>
              <w:rPr>
                <w:rFonts w:hint="default" w:ascii="Calibri" w:hAnsi="Calibri" w:cs="Calibri"/>
                <w:b/>
                <w:bCs/>
                <w:sz w:val="22"/>
                <w:szCs w:val="22"/>
              </w:rPr>
              <w:t xml:space="preserve">R.E PD </w:t>
            </w:r>
          </w:p>
        </w:tc>
        <w:tc>
          <w:tcPr>
            <w:tcW w:w="1558" w:type="dxa"/>
          </w:tcPr>
          <w:p w14:paraId="3801D04D">
            <w:pPr>
              <w:spacing w:after="0" w:line="240" w:lineRule="auto"/>
              <w:rPr>
                <w:rFonts w:hint="default" w:ascii="Calibri" w:hAnsi="Calibri" w:cs="Calibri"/>
                <w:b/>
                <w:bCs/>
                <w:sz w:val="22"/>
                <w:szCs w:val="22"/>
              </w:rPr>
            </w:pPr>
          </w:p>
        </w:tc>
        <w:tc>
          <w:tcPr>
            <w:tcW w:w="1829" w:type="dxa"/>
            <w:shd w:val="clear" w:color="auto" w:fill="FFFF00"/>
          </w:tcPr>
          <w:p w14:paraId="38A0E67A">
            <w:pPr>
              <w:spacing w:after="0" w:line="240" w:lineRule="auto"/>
              <w:rPr>
                <w:rFonts w:hint="default" w:ascii="Calibri" w:hAnsi="Calibri" w:cs="Calibri"/>
                <w:b/>
                <w:bCs/>
                <w:sz w:val="22"/>
                <w:szCs w:val="22"/>
                <w:lang w:val="en-US"/>
              </w:rPr>
            </w:pPr>
            <w:r>
              <w:rPr>
                <w:rFonts w:hint="default" w:ascii="Calibri" w:hAnsi="Calibri" w:cs="Calibri"/>
                <w:b/>
                <w:bCs/>
                <w:sz w:val="22"/>
                <w:szCs w:val="22"/>
              </w:rPr>
              <w:t>R.E F</w:t>
            </w:r>
            <w:r>
              <w:rPr>
                <w:rFonts w:hint="default" w:ascii="Calibri" w:hAnsi="Calibri" w:cs="Calibri"/>
                <w:b/>
                <w:bCs/>
                <w:sz w:val="22"/>
                <w:szCs w:val="22"/>
                <w:lang w:val="en-US"/>
              </w:rPr>
              <w:t>itting Height</w:t>
            </w:r>
          </w:p>
        </w:tc>
        <w:tc>
          <w:tcPr>
            <w:tcW w:w="1288" w:type="dxa"/>
            <w:shd w:val="clear" w:color="auto" w:fill="FFFF00"/>
          </w:tcPr>
          <w:p w14:paraId="0FB69B42">
            <w:pPr>
              <w:spacing w:after="0" w:line="240" w:lineRule="auto"/>
              <w:rPr>
                <w:rFonts w:hint="default" w:ascii="Calibri" w:hAnsi="Calibri" w:cs="Calibri"/>
                <w:b/>
                <w:bCs/>
                <w:sz w:val="22"/>
                <w:szCs w:val="22"/>
              </w:rPr>
            </w:pPr>
          </w:p>
        </w:tc>
      </w:tr>
      <w:tr w14:paraId="060B5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63FE4BFA">
            <w:pPr>
              <w:spacing w:after="0" w:line="240" w:lineRule="auto"/>
              <w:rPr>
                <w:rFonts w:hint="default" w:ascii="Calibri" w:hAnsi="Calibri" w:cs="Calibri"/>
                <w:b/>
                <w:bCs/>
                <w:sz w:val="22"/>
                <w:szCs w:val="22"/>
              </w:rPr>
            </w:pPr>
          </w:p>
        </w:tc>
        <w:tc>
          <w:tcPr>
            <w:tcW w:w="1558" w:type="dxa"/>
          </w:tcPr>
          <w:p w14:paraId="2DB5A6F7">
            <w:pPr>
              <w:spacing w:after="0" w:line="240" w:lineRule="auto"/>
              <w:rPr>
                <w:rFonts w:hint="default" w:ascii="Calibri" w:hAnsi="Calibri" w:cs="Calibri"/>
                <w:b/>
                <w:bCs/>
                <w:sz w:val="22"/>
                <w:szCs w:val="22"/>
              </w:rPr>
            </w:pPr>
            <w:r>
              <w:rPr>
                <w:rFonts w:hint="default" w:ascii="Calibri" w:hAnsi="Calibri" w:cs="Calibri"/>
                <w:b/>
                <w:bCs/>
                <w:sz w:val="22"/>
                <w:szCs w:val="22"/>
              </w:rPr>
              <w:t xml:space="preserve">L.E PD </w:t>
            </w:r>
          </w:p>
        </w:tc>
        <w:tc>
          <w:tcPr>
            <w:tcW w:w="1558" w:type="dxa"/>
          </w:tcPr>
          <w:p w14:paraId="2CD30FD9">
            <w:pPr>
              <w:spacing w:after="0" w:line="240" w:lineRule="auto"/>
              <w:rPr>
                <w:rFonts w:hint="default" w:ascii="Calibri" w:hAnsi="Calibri" w:cs="Calibri"/>
                <w:b/>
                <w:bCs/>
                <w:sz w:val="22"/>
                <w:szCs w:val="22"/>
              </w:rPr>
            </w:pPr>
          </w:p>
        </w:tc>
        <w:tc>
          <w:tcPr>
            <w:tcW w:w="1829" w:type="dxa"/>
            <w:shd w:val="clear" w:color="auto" w:fill="FFFF00"/>
          </w:tcPr>
          <w:p w14:paraId="3813C190">
            <w:pPr>
              <w:spacing w:after="0" w:line="240" w:lineRule="auto"/>
              <w:rPr>
                <w:rFonts w:hint="default" w:ascii="Calibri" w:hAnsi="Calibri" w:cs="Calibri"/>
                <w:b/>
                <w:bCs/>
                <w:sz w:val="22"/>
                <w:szCs w:val="22"/>
              </w:rPr>
            </w:pPr>
            <w:r>
              <w:rPr>
                <w:rFonts w:hint="default" w:ascii="Calibri" w:hAnsi="Calibri" w:cs="Calibri"/>
                <w:b/>
                <w:bCs/>
                <w:sz w:val="22"/>
                <w:szCs w:val="22"/>
              </w:rPr>
              <w:t>L.E F</w:t>
            </w:r>
            <w:r>
              <w:rPr>
                <w:rFonts w:hint="default" w:ascii="Calibri" w:hAnsi="Calibri" w:cs="Calibri"/>
                <w:b/>
                <w:bCs/>
                <w:sz w:val="22"/>
                <w:szCs w:val="22"/>
                <w:lang w:val="en-US"/>
              </w:rPr>
              <w:t>itting Height</w:t>
            </w:r>
          </w:p>
        </w:tc>
        <w:tc>
          <w:tcPr>
            <w:tcW w:w="1288" w:type="dxa"/>
            <w:shd w:val="clear" w:color="auto" w:fill="FFFF00"/>
          </w:tcPr>
          <w:p w14:paraId="68F580F6">
            <w:pPr>
              <w:spacing w:after="0" w:line="240" w:lineRule="auto"/>
              <w:rPr>
                <w:rFonts w:hint="default" w:ascii="Calibri" w:hAnsi="Calibri" w:cs="Calibri"/>
                <w:b/>
                <w:bCs/>
                <w:sz w:val="22"/>
                <w:szCs w:val="22"/>
              </w:rPr>
            </w:pPr>
          </w:p>
        </w:tc>
      </w:tr>
    </w:tbl>
    <w:p w14:paraId="7037BE34">
      <w:pPr>
        <w:spacing w:line="240" w:lineRule="auto"/>
        <w:rPr>
          <w:rFonts w:hint="default" w:ascii="Calibri" w:hAnsi="Calibri" w:cs="Calibri"/>
          <w:b/>
          <w:bCs/>
          <w:sz w:val="22"/>
          <w:szCs w:val="22"/>
        </w:rPr>
      </w:pPr>
    </w:p>
    <w:p w14:paraId="0DF1E2A6">
      <w:pPr>
        <w:shd w:val="clear" w:color="auto"/>
        <w:spacing w:line="240" w:lineRule="auto"/>
        <w:rPr>
          <w:rFonts w:hint="default" w:ascii="Calibri" w:hAnsi="Calibri" w:cs="Calibri"/>
          <w:b/>
          <w:bCs/>
          <w:sz w:val="22"/>
          <w:szCs w:val="22"/>
        </w:rPr>
      </w:pPr>
      <w:r>
        <w:rPr>
          <w:rFonts w:hint="default" w:ascii="Calibri" w:hAnsi="Calibri" w:cs="Calibri"/>
          <w:b/>
          <w:bCs/>
          <w:sz w:val="22"/>
          <w:szCs w:val="22"/>
          <w:lang w:val="en-US"/>
        </w:rPr>
        <w:t>A.</w:t>
      </w:r>
      <w:r>
        <w:rPr>
          <w:rFonts w:hint="default" w:ascii="Calibri" w:hAnsi="Calibri" w:cs="Calibri"/>
          <w:b/>
          <w:bCs/>
          <w:sz w:val="22"/>
          <w:szCs w:val="22"/>
        </w:rPr>
        <w:t xml:space="preserve">TYPE OF LENSES </w:t>
      </w:r>
    </w:p>
    <w:p w14:paraId="2D24831A">
      <w:pPr>
        <w:spacing w:line="240" w:lineRule="auto"/>
        <w:rPr>
          <w:rFonts w:hint="default" w:ascii="Calibri" w:hAnsi="Calibri" w:cs="Calibri"/>
          <w:b/>
          <w:bCs/>
          <w:sz w:val="22"/>
          <w:szCs w:val="22"/>
        </w:rPr>
      </w:pPr>
      <w:r>
        <w:rPr>
          <w:rFonts w:hint="default" w:ascii="Calibri" w:hAnsi="Calibri" w:cs="Calibri"/>
          <w:b/>
          <w:bCs/>
          <w:sz w:val="22"/>
          <w:szCs w:val="22"/>
        </w:rPr>
        <mc:AlternateContent>
          <mc:Choice Requires="wps">
            <w:drawing>
              <wp:anchor distT="0" distB="0" distL="114300" distR="114300" simplePos="0" relativeHeight="251665408" behindDoc="0" locked="0" layoutInCell="1" allowOverlap="1">
                <wp:simplePos x="0" y="0"/>
                <wp:positionH relativeFrom="column">
                  <wp:posOffset>916940</wp:posOffset>
                </wp:positionH>
                <wp:positionV relativeFrom="paragraph">
                  <wp:posOffset>16510</wp:posOffset>
                </wp:positionV>
                <wp:extent cx="170180" cy="177800"/>
                <wp:effectExtent l="0" t="0" r="7620" b="0"/>
                <wp:wrapNone/>
                <wp:docPr id="276478449" name="Rectangle 1"/>
                <wp:cNvGraphicFramePr/>
                <a:graphic xmlns:a="http://schemas.openxmlformats.org/drawingml/2006/main">
                  <a:graphicData uri="http://schemas.microsoft.com/office/word/2010/wordprocessingShape">
                    <wps:wsp>
                      <wps:cNvSpPr/>
                      <wps:spPr>
                        <a:xfrm>
                          <a:off x="0" y="0"/>
                          <a:ext cx="170180" cy="177800"/>
                        </a:xfrm>
                        <a:prstGeom prst="rect">
                          <a:avLst/>
                        </a:prstGeom>
                        <a:solidFill>
                          <a:srgbClr val="FFFFFF"/>
                        </a:solidFill>
                        <a:ln w="12700" cap="flat" cmpd="sng" algn="ctr">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72.2pt;margin-top:1.3pt;height:14pt;width:13.4pt;z-index:251665408;v-text-anchor:middle;mso-width-relative:page;mso-height-relative:page;" fillcolor="#FFFFFF" filled="t" stroked="f" coordsize="21600,21600" o:gfxdata="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mK68G1wAAAAgBAAAPAAAAAAAAAAEAIAAAACIAAABkcnMvZG93bnJldi54bWxQSwEC&#10;FAAUAAAACACHTuJAeefDbmcCAADYBAAADgAAAAAAAAABACAAAAAmAQAAZHJzL2Uyb0RvYy54bWxQ&#10;SwUGAAAAAAYABgBZAQAA/wUAAAAA&#10;">
                <v:fill on="t" focussize="0,0"/>
                <v:stroke on="f" weight="1pt" miterlimit="8" joinstyle="miter"/>
                <v:imagedata o:title=""/>
                <o:lock v:ext="edit" aspectratio="f"/>
              </v:rect>
            </w:pict>
          </mc:Fallback>
        </mc:AlternateContent>
      </w:r>
      <w:r>
        <w:rPr>
          <w:rFonts w:hint="default" w:ascii="Calibri" w:hAnsi="Calibri" w:cs="Calibri"/>
          <w:b/>
          <w:bCs/>
          <w:sz w:val="22"/>
          <w:szCs w:val="22"/>
        </w:rPr>
        <w:t>Single Vision</w:t>
      </w:r>
      <w:r>
        <w:rPr>
          <w:rFonts w:hint="default" w:ascii="Calibri" w:hAnsi="Calibri" w:cs="Calibri"/>
          <w:b/>
          <w:bCs/>
          <w:sz w:val="22"/>
          <w:szCs w:val="22"/>
          <w:lang w:val="en-US"/>
        </w:rPr>
        <w:t xml:space="preserve"> </w:t>
      </w:r>
      <w:r>
        <w:rPr>
          <w:rFonts w:hint="default" w:ascii="Calibri" w:hAnsi="Calibri" w:cs="Calibri"/>
          <w:b/>
          <w:bCs/>
          <w:sz w:val="22"/>
          <w:szCs w:val="22"/>
          <w:lang w:val="en-US"/>
        </w:rPr>
        <w:sym w:font="Wingdings 2" w:char="00A3"/>
      </w:r>
      <w:r>
        <w:rPr>
          <w:rFonts w:hint="default" w:ascii="Calibri" w:hAnsi="Calibri" w:cs="Calibri"/>
          <w:b/>
          <w:bCs/>
          <w:sz w:val="22"/>
          <w:szCs w:val="22"/>
          <w:lang w:val="en-US"/>
        </w:rPr>
        <w:t xml:space="preserve"> </w:t>
      </w:r>
      <w:r>
        <w:rPr>
          <w:rFonts w:hint="default" w:ascii="Calibri" w:hAnsi="Calibri" w:cs="Calibri"/>
          <w:b/>
          <w:bCs/>
          <w:sz w:val="22"/>
          <w:szCs w:val="22"/>
        </w:rPr>
        <w:tab/>
      </w:r>
      <w:r>
        <w:rPr>
          <w:rFonts w:hint="default" w:ascii="Calibri" w:hAnsi="Calibri" w:cs="Calibri"/>
          <w:b/>
          <w:bCs/>
          <w:sz w:val="22"/>
          <w:szCs w:val="22"/>
        </w:rPr>
        <w:tab/>
      </w:r>
      <w:r>
        <w:rPr>
          <w:rFonts w:hint="default" w:ascii="Calibri" w:hAnsi="Calibri" w:cs="Calibri"/>
          <w:b/>
          <w:bCs/>
          <w:sz w:val="22"/>
          <w:szCs w:val="22"/>
        </w:rPr>
        <w:tab/>
      </w:r>
    </w:p>
    <w:p w14:paraId="349BA0DF">
      <w:pPr>
        <w:spacing w:line="240" w:lineRule="auto"/>
        <w:rPr>
          <w:rFonts w:hint="default" w:ascii="Calibri" w:hAnsi="Calibri" w:cs="Calibri"/>
          <w:b/>
          <w:bCs/>
          <w:sz w:val="22"/>
          <w:szCs w:val="22"/>
        </w:rPr>
      </w:pPr>
      <w:r>
        <w:rPr>
          <w:rFonts w:hint="default" w:ascii="Calibri" w:hAnsi="Calibri" w:cs="Calibri"/>
          <w:b/>
          <w:bCs/>
          <w:sz w:val="22"/>
          <w:szCs w:val="22"/>
        </w:rPr>
        <mc:AlternateContent>
          <mc:Choice Requires="wps">
            <w:drawing>
              <wp:anchor distT="0" distB="0" distL="114300" distR="114300" simplePos="0" relativeHeight="251666432" behindDoc="0" locked="0" layoutInCell="1" allowOverlap="1">
                <wp:simplePos x="0" y="0"/>
                <wp:positionH relativeFrom="column">
                  <wp:posOffset>923925</wp:posOffset>
                </wp:positionH>
                <wp:positionV relativeFrom="paragraph">
                  <wp:posOffset>5080</wp:posOffset>
                </wp:positionV>
                <wp:extent cx="169545" cy="164465"/>
                <wp:effectExtent l="0" t="0" r="8255" b="635"/>
                <wp:wrapNone/>
                <wp:docPr id="2012126624" name="Rectangle 2"/>
                <wp:cNvGraphicFramePr/>
                <a:graphic xmlns:a="http://schemas.openxmlformats.org/drawingml/2006/main">
                  <a:graphicData uri="http://schemas.microsoft.com/office/word/2010/wordprocessingShape">
                    <wps:wsp>
                      <wps:cNvSpPr/>
                      <wps:spPr>
                        <a:xfrm>
                          <a:off x="0" y="0"/>
                          <a:ext cx="169545" cy="164465"/>
                        </a:xfrm>
                        <a:prstGeom prst="rect">
                          <a:avLst/>
                        </a:prstGeom>
                        <a:solidFill>
                          <a:srgbClr val="FFFFFF"/>
                        </a:solidFill>
                        <a:ln w="12700" cap="flat" cmpd="sng" algn="ctr">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72.75pt;margin-top:0.4pt;height:12.95pt;width:13.35pt;z-index:251666432;v-text-anchor:middle;mso-width-relative:page;mso-height-relative:page;" fillcolor="#FFFFFF" filled="t" stroked="f" coordsize="21600,21600" o:gfxdata="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7XxXFdYAAAAHAQAADwAAAAAAAAABACAAAAAiAAAAZHJzL2Rvd25yZXYueG1sUEsBAhQA&#10;FAAAAAgAh07iQPxqmjpmAgAA2QQAAA4AAAAAAAAAAQAgAAAAJQEAAGRycy9lMm9Eb2MueG1sUEsF&#10;BgAAAAAGAAYAWQEAAP0FAAAAAA==&#10;">
                <v:fill on="t" focussize="0,0"/>
                <v:stroke on="f" weight="1pt" miterlimit="8" joinstyle="miter"/>
                <v:imagedata o:title=""/>
                <o:lock v:ext="edit" aspectratio="f"/>
              </v:rect>
            </w:pict>
          </mc:Fallback>
        </mc:AlternateContent>
      </w:r>
      <w:r>
        <w:rPr>
          <w:rFonts w:hint="default" w:ascii="Calibri" w:hAnsi="Calibri" w:cs="Calibri"/>
          <w:b/>
          <w:bCs/>
          <w:sz w:val="22"/>
          <w:szCs w:val="22"/>
        </w:rPr>
        <mc:AlternateContent>
          <mc:Choice Requires="wps">
            <w:drawing>
              <wp:anchor distT="0" distB="0" distL="114300" distR="114300" simplePos="0" relativeHeight="251667456" behindDoc="0" locked="0" layoutInCell="1" allowOverlap="1">
                <wp:simplePos x="0" y="0"/>
                <wp:positionH relativeFrom="column">
                  <wp:posOffset>933450</wp:posOffset>
                </wp:positionH>
                <wp:positionV relativeFrom="paragraph">
                  <wp:posOffset>253365</wp:posOffset>
                </wp:positionV>
                <wp:extent cx="185420" cy="134620"/>
                <wp:effectExtent l="0" t="0" r="5080" b="5080"/>
                <wp:wrapNone/>
                <wp:docPr id="1223265079" name="Rectangle 4"/>
                <wp:cNvGraphicFramePr/>
                <a:graphic xmlns:a="http://schemas.openxmlformats.org/drawingml/2006/main">
                  <a:graphicData uri="http://schemas.microsoft.com/office/word/2010/wordprocessingShape">
                    <wps:wsp>
                      <wps:cNvSpPr/>
                      <wps:spPr>
                        <a:xfrm>
                          <a:off x="0" y="0"/>
                          <a:ext cx="185420" cy="134620"/>
                        </a:xfrm>
                        <a:prstGeom prst="rect">
                          <a:avLst/>
                        </a:prstGeom>
                        <a:solidFill>
                          <a:srgbClr val="FFFFFF"/>
                        </a:solidFill>
                        <a:ln w="12700" cap="flat" cmpd="sng" algn="ctr">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73.5pt;margin-top:19.95pt;height:10.6pt;width:14.6pt;z-index:251667456;v-text-anchor:middle;mso-width-relative:page;mso-height-relative:page;" fillcolor="#FFFFFF" filled="t" stroked="f" coordsize="21600,21600" o:gfxdata="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ADKPYAAAACQEAAA8AAAAAAAAAAQAgAAAAIgAAAGRycy9kb3ducmV2LnhtbFBLAQIU&#10;ABQAAAAIAIdO4kDVr3q3ZQIAANkEAAAOAAAAAAAAAAEAIAAAACcBAABkcnMvZTJvRG9jLnhtbFBL&#10;BQYAAAAABgAGAFkBAAD+BQAAAAA=&#10;">
                <v:fill on="t" focussize="0,0"/>
                <v:stroke on="f" weight="1pt" miterlimit="8" joinstyle="miter"/>
                <v:imagedata o:title=""/>
                <o:lock v:ext="edit" aspectratio="f"/>
              </v:rect>
            </w:pict>
          </mc:Fallback>
        </mc:AlternateContent>
      </w:r>
      <w:r>
        <w:rPr>
          <w:rFonts w:hint="default" w:ascii="Calibri" w:hAnsi="Calibri" w:cs="Calibri"/>
          <w:b/>
          <w:bCs/>
          <w:sz w:val="22"/>
          <w:szCs w:val="22"/>
        </w:rPr>
        <w:t xml:space="preserve">Progressive </w:t>
      </w:r>
      <w:r>
        <w:rPr>
          <w:rFonts w:hint="default" w:ascii="Calibri" w:hAnsi="Calibri" w:cs="Calibri"/>
          <w:b/>
          <w:bCs/>
          <w:sz w:val="22"/>
          <w:szCs w:val="22"/>
          <w:lang w:val="en-US"/>
        </w:rPr>
        <w:sym w:font="Wingdings 2" w:char="00A3"/>
      </w:r>
      <w:r>
        <w:rPr>
          <w:rFonts w:hint="default" w:ascii="Calibri" w:hAnsi="Calibri" w:cs="Calibri"/>
          <w:b/>
          <w:bCs/>
          <w:sz w:val="22"/>
          <w:szCs w:val="22"/>
          <w:lang w:val="en-US"/>
        </w:rPr>
        <w:t xml:space="preserve"> </w:t>
      </w:r>
    </w:p>
    <w:p w14:paraId="1B3D3945">
      <w:pPr>
        <w:spacing w:line="240" w:lineRule="auto"/>
        <w:rPr>
          <w:rFonts w:hint="default" w:ascii="Calibri" w:hAnsi="Calibri" w:cs="Calibri"/>
          <w:b/>
          <w:bCs/>
          <w:sz w:val="22"/>
          <w:szCs w:val="22"/>
        </w:rPr>
      </w:pPr>
      <w:r>
        <w:rPr>
          <w:rFonts w:hint="default" w:ascii="Calibri" w:hAnsi="Calibri" w:cs="Calibri"/>
          <w:b/>
          <w:bCs/>
          <w:sz w:val="22"/>
          <w:szCs w:val="22"/>
        </w:rPr>
        <w:t xml:space="preserve">Bifocal </w:t>
      </w:r>
      <w:r>
        <w:rPr>
          <w:rFonts w:hint="default" w:ascii="Calibri" w:hAnsi="Calibri" w:cs="Calibri"/>
          <w:b/>
          <w:bCs/>
          <w:sz w:val="22"/>
          <w:szCs w:val="22"/>
          <w:lang w:val="en-US"/>
        </w:rPr>
        <w:sym w:font="Wingdings 2" w:char="00A3"/>
      </w:r>
      <w:r>
        <w:rPr>
          <w:rFonts w:hint="default" w:ascii="Calibri" w:hAnsi="Calibri" w:cs="Calibri"/>
          <w:b/>
          <w:bCs/>
          <w:sz w:val="22"/>
          <w:szCs w:val="22"/>
          <w:lang w:val="en-US"/>
        </w:rPr>
        <w:t xml:space="preserve"> </w:t>
      </w:r>
      <w:r>
        <w:rPr>
          <w:rFonts w:hint="default" w:ascii="Calibri" w:hAnsi="Calibri" w:cs="Calibri"/>
          <w:b/>
          <w:bCs/>
          <w:sz w:val="22"/>
          <w:szCs w:val="22"/>
        </w:rPr>
        <w:t xml:space="preserve">    </w:t>
      </w:r>
      <w:r>
        <w:rPr>
          <w:rFonts w:hint="default" w:ascii="Calibri" w:hAnsi="Calibri" w:cs="Calibri"/>
          <w:b/>
          <w:bCs/>
          <w:sz w:val="22"/>
          <w:szCs w:val="22"/>
        </w:rPr>
        <w:tab/>
      </w:r>
      <w:r>
        <w:rPr>
          <w:rFonts w:hint="default" w:ascii="Calibri" w:hAnsi="Calibri" w:cs="Calibri"/>
          <w:b/>
          <w:bCs/>
          <w:sz w:val="22"/>
          <w:szCs w:val="22"/>
        </w:rPr>
        <w:tab/>
      </w:r>
      <w:r>
        <w:rPr>
          <w:rFonts w:hint="default" w:ascii="Calibri" w:hAnsi="Calibri" w:cs="Calibri"/>
          <w:b/>
          <w:bCs/>
          <w:sz w:val="22"/>
          <w:szCs w:val="22"/>
        </w:rPr>
        <w:tab/>
      </w:r>
      <w:r>
        <w:rPr>
          <w:rFonts w:hint="default" w:ascii="Calibri" w:hAnsi="Calibri" w:cs="Calibri"/>
          <w:b/>
          <w:bCs/>
          <w:sz w:val="22"/>
          <w:szCs w:val="22"/>
        </w:rPr>
        <w:tab/>
      </w:r>
      <w:r>
        <w:rPr>
          <w:rFonts w:hint="default" w:ascii="Calibri" w:hAnsi="Calibri" w:cs="Calibri"/>
          <w:b/>
          <w:bCs/>
          <w:sz w:val="22"/>
          <w:szCs w:val="22"/>
        </w:rPr>
        <w:tab/>
      </w:r>
      <w:r>
        <w:rPr>
          <w:rFonts w:hint="default" w:ascii="Calibri" w:hAnsi="Calibri" w:cs="Calibri"/>
          <w:b/>
          <w:bCs/>
          <w:sz w:val="22"/>
          <w:szCs w:val="22"/>
        </w:rPr>
        <w:tab/>
      </w:r>
      <w:r>
        <w:rPr>
          <w:rFonts w:hint="default" w:ascii="Calibri" w:hAnsi="Calibri" w:cs="Calibri"/>
          <w:b/>
          <w:bCs/>
          <w:sz w:val="22"/>
          <w:szCs w:val="22"/>
        </w:rPr>
        <w:t xml:space="preserve">                          </w:t>
      </w:r>
    </w:p>
    <w:p w14:paraId="674D0590">
      <w:pPr>
        <w:shd w:val="clear" w:color="auto"/>
        <w:spacing w:line="240" w:lineRule="auto"/>
        <w:rPr>
          <w:rFonts w:hint="default" w:ascii="Calibri" w:hAnsi="Calibri" w:cs="Calibri"/>
          <w:b/>
          <w:bCs/>
          <w:sz w:val="22"/>
          <w:szCs w:val="22"/>
        </w:rPr>
      </w:pPr>
    </w:p>
    <w:p w14:paraId="6A696E6F">
      <w:pPr>
        <w:shd w:val="clear" w:color="auto"/>
        <w:spacing w:line="240" w:lineRule="auto"/>
        <w:rPr>
          <w:rFonts w:hint="default" w:ascii="Calibri" w:hAnsi="Calibri" w:cs="Calibri"/>
          <w:b/>
          <w:bCs/>
          <w:sz w:val="22"/>
          <w:szCs w:val="22"/>
        </w:rPr>
      </w:pPr>
      <w:r>
        <w:rPr>
          <w:rFonts w:hint="default" w:ascii="Calibri" w:hAnsi="Calibri" w:cs="Calibri"/>
          <w:b/>
          <w:bCs/>
          <w:sz w:val="22"/>
          <w:szCs w:val="22"/>
          <w:lang w:val="en-US"/>
        </w:rPr>
        <w:t>B.</w:t>
      </w:r>
      <w:r>
        <w:rPr>
          <w:rFonts w:hint="default" w:ascii="Calibri" w:hAnsi="Calibri" w:cs="Calibri"/>
          <w:b/>
          <w:bCs/>
          <w:sz w:val="22"/>
          <w:szCs w:val="22"/>
        </w:rPr>
        <w:t xml:space="preserve">GLAZING TYPE                                                                                                   </w:t>
      </w:r>
      <w:r>
        <w:rPr>
          <w:rFonts w:hint="default" w:ascii="Calibri" w:hAnsi="Calibri" w:cs="Calibri"/>
          <w:b/>
          <w:bCs/>
          <w:sz w:val="22"/>
          <w:szCs w:val="22"/>
        </w:rPr>
        <w:tab/>
      </w:r>
      <w:r>
        <w:rPr>
          <w:rFonts w:hint="default" w:ascii="Calibri" w:hAnsi="Calibri" w:cs="Calibri"/>
          <w:b/>
          <w:bCs/>
          <w:sz w:val="22"/>
          <w:szCs w:val="22"/>
        </w:rPr>
        <w:tab/>
      </w:r>
      <w:r>
        <w:rPr>
          <w:rFonts w:hint="default" w:ascii="Calibri" w:hAnsi="Calibri" w:cs="Calibri"/>
          <w:b/>
          <w:bCs/>
          <w:sz w:val="22"/>
          <w:szCs w:val="22"/>
        </w:rPr>
        <w:tab/>
      </w:r>
      <w:r>
        <w:rPr>
          <w:rFonts w:hint="default" w:ascii="Calibri" w:hAnsi="Calibri" w:cs="Calibri"/>
          <w:b/>
          <w:bCs/>
          <w:sz w:val="22"/>
          <w:szCs w:val="22"/>
        </w:rPr>
        <w:tab/>
      </w:r>
      <w:r>
        <w:rPr>
          <w:rFonts w:hint="default" w:ascii="Calibri" w:hAnsi="Calibri" w:cs="Calibri"/>
          <w:b/>
          <w:bCs/>
          <w:sz w:val="22"/>
          <w:szCs w:val="22"/>
        </w:rPr>
        <w:tab/>
      </w:r>
      <w:r>
        <w:rPr>
          <w:rFonts w:hint="default" w:ascii="Calibri" w:hAnsi="Calibri" w:cs="Calibri"/>
          <w:b/>
          <w:bCs/>
          <w:sz w:val="22"/>
          <w:szCs w:val="22"/>
        </w:rPr>
        <w:tab/>
      </w:r>
      <w:r>
        <w:rPr>
          <w:rFonts w:hint="default" w:ascii="Calibri" w:hAnsi="Calibri" w:cs="Calibri"/>
          <w:b/>
          <w:bCs/>
          <w:sz w:val="22"/>
          <w:szCs w:val="22"/>
        </w:rPr>
        <w:tab/>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5"/>
        <w:gridCol w:w="538"/>
      </w:tblGrid>
      <w:tr w14:paraId="5A239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85" w:type="dxa"/>
          </w:tcPr>
          <w:p w14:paraId="69BE7D1A">
            <w:pPr>
              <w:spacing w:after="0" w:line="240" w:lineRule="auto"/>
              <w:rPr>
                <w:rFonts w:hint="default" w:ascii="Calibri" w:hAnsi="Calibri" w:cs="Calibri"/>
                <w:sz w:val="22"/>
                <w:szCs w:val="22"/>
              </w:rPr>
            </w:pPr>
            <w:r>
              <w:rPr>
                <w:rFonts w:hint="default" w:ascii="Calibri" w:hAnsi="Calibri" w:cs="Calibri"/>
                <w:sz w:val="22"/>
                <w:szCs w:val="22"/>
              </w:rPr>
              <w:t>Full Frame</w:t>
            </w:r>
          </w:p>
        </w:tc>
        <w:tc>
          <w:tcPr>
            <w:tcW w:w="538" w:type="dxa"/>
          </w:tcPr>
          <w:p w14:paraId="4BD2340C">
            <w:pPr>
              <w:spacing w:after="0" w:line="240" w:lineRule="auto"/>
              <w:rPr>
                <w:rFonts w:hint="default" w:ascii="Calibri" w:hAnsi="Calibri" w:cs="Calibri"/>
                <w:sz w:val="22"/>
                <w:szCs w:val="22"/>
              </w:rPr>
            </w:pPr>
          </w:p>
        </w:tc>
      </w:tr>
      <w:tr w14:paraId="2B60A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85" w:type="dxa"/>
          </w:tcPr>
          <w:p w14:paraId="223A0407">
            <w:pPr>
              <w:spacing w:after="0" w:line="240" w:lineRule="auto"/>
              <w:rPr>
                <w:rFonts w:hint="default" w:ascii="Calibri" w:hAnsi="Calibri" w:cs="Calibri"/>
                <w:sz w:val="22"/>
                <w:szCs w:val="22"/>
              </w:rPr>
            </w:pPr>
            <w:r>
              <w:rPr>
                <w:rFonts w:hint="default" w:ascii="Calibri" w:hAnsi="Calibri" w:cs="Calibri"/>
                <w:sz w:val="22"/>
                <w:szCs w:val="22"/>
              </w:rPr>
              <w:t>Rimless</w:t>
            </w:r>
          </w:p>
        </w:tc>
        <w:tc>
          <w:tcPr>
            <w:tcW w:w="538" w:type="dxa"/>
          </w:tcPr>
          <w:p w14:paraId="26B93CDD">
            <w:pPr>
              <w:spacing w:after="0" w:line="240" w:lineRule="auto"/>
              <w:rPr>
                <w:rFonts w:hint="default" w:ascii="Calibri" w:hAnsi="Calibri" w:cs="Calibri"/>
                <w:sz w:val="22"/>
                <w:szCs w:val="22"/>
              </w:rPr>
            </w:pPr>
          </w:p>
        </w:tc>
      </w:tr>
      <w:tr w14:paraId="4AB90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85" w:type="dxa"/>
          </w:tcPr>
          <w:p w14:paraId="35D5E4E6">
            <w:pPr>
              <w:spacing w:after="0" w:line="240" w:lineRule="auto"/>
              <w:rPr>
                <w:rFonts w:hint="default" w:ascii="Calibri" w:hAnsi="Calibri" w:cs="Calibri"/>
                <w:sz w:val="22"/>
                <w:szCs w:val="22"/>
              </w:rPr>
            </w:pPr>
            <w:r>
              <w:rPr>
                <w:rFonts w:hint="default" w:ascii="Calibri" w:hAnsi="Calibri" w:cs="Calibri"/>
                <w:sz w:val="22"/>
                <w:szCs w:val="22"/>
              </w:rPr>
              <w:t>Semi-Rimless</w:t>
            </w:r>
          </w:p>
        </w:tc>
        <w:tc>
          <w:tcPr>
            <w:tcW w:w="538" w:type="dxa"/>
          </w:tcPr>
          <w:p w14:paraId="69BB1F9F">
            <w:pPr>
              <w:spacing w:after="0" w:line="240" w:lineRule="auto"/>
              <w:rPr>
                <w:rFonts w:hint="default" w:ascii="Calibri" w:hAnsi="Calibri" w:cs="Calibri"/>
                <w:sz w:val="22"/>
                <w:szCs w:val="22"/>
              </w:rPr>
            </w:pPr>
          </w:p>
        </w:tc>
      </w:tr>
      <w:tr w14:paraId="5DD32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85" w:type="dxa"/>
          </w:tcPr>
          <w:p w14:paraId="7C59584E">
            <w:pPr>
              <w:spacing w:after="0" w:line="240" w:lineRule="auto"/>
              <w:rPr>
                <w:rFonts w:hint="default" w:ascii="Calibri" w:hAnsi="Calibri" w:cs="Calibri"/>
                <w:sz w:val="22"/>
                <w:szCs w:val="22"/>
              </w:rPr>
            </w:pPr>
          </w:p>
        </w:tc>
        <w:tc>
          <w:tcPr>
            <w:tcW w:w="538" w:type="dxa"/>
          </w:tcPr>
          <w:p w14:paraId="0A9DABC4">
            <w:pPr>
              <w:spacing w:after="0" w:line="240" w:lineRule="auto"/>
              <w:rPr>
                <w:rFonts w:hint="default" w:ascii="Calibri" w:hAnsi="Calibri" w:cs="Calibri"/>
                <w:sz w:val="22"/>
                <w:szCs w:val="22"/>
              </w:rPr>
            </w:pPr>
          </w:p>
        </w:tc>
      </w:tr>
    </w:tbl>
    <w:p w14:paraId="52F23C77">
      <w:pPr>
        <w:shd w:val="clear" w:color="auto"/>
        <w:spacing w:line="240" w:lineRule="auto"/>
        <w:rPr>
          <w:rFonts w:hint="default" w:ascii="Calibri" w:hAnsi="Calibri" w:cs="Calibri"/>
          <w:b/>
          <w:bCs/>
          <w:sz w:val="22"/>
          <w:szCs w:val="22"/>
          <w:shd w:val="clear"/>
        </w:rPr>
      </w:pPr>
    </w:p>
    <w:p w14:paraId="440DF8CF">
      <w:pPr>
        <w:numPr>
          <w:ilvl w:val="2"/>
          <w:numId w:val="1"/>
        </w:numPr>
        <w:shd w:val="clear" w:color="auto"/>
        <w:spacing w:line="240" w:lineRule="auto"/>
        <w:ind w:left="2160" w:leftChars="0" w:hanging="360" w:firstLineChars="0"/>
        <w:rPr>
          <w:rFonts w:hint="default" w:ascii="Calibri" w:hAnsi="Calibri" w:cs="Calibri"/>
          <w:b/>
          <w:bCs/>
          <w:sz w:val="22"/>
          <w:szCs w:val="22"/>
          <w:shd w:val="clear"/>
        </w:rPr>
      </w:pPr>
      <w:r>
        <w:rPr>
          <w:rFonts w:hint="default" w:ascii="Calibri" w:hAnsi="Calibri" w:cs="Calibri"/>
          <w:b/>
          <w:bCs/>
          <w:sz w:val="22"/>
          <w:szCs w:val="22"/>
        </w:rPr>
        <mc:AlternateContent>
          <mc:Choice Requires="wps">
            <w:drawing>
              <wp:anchor distT="0" distB="0" distL="114300" distR="114300" simplePos="0" relativeHeight="251668480" behindDoc="0" locked="0" layoutInCell="1" allowOverlap="1">
                <wp:simplePos x="0" y="0"/>
                <wp:positionH relativeFrom="column">
                  <wp:posOffset>1498600</wp:posOffset>
                </wp:positionH>
                <wp:positionV relativeFrom="paragraph">
                  <wp:posOffset>404495</wp:posOffset>
                </wp:positionV>
                <wp:extent cx="185420" cy="134620"/>
                <wp:effectExtent l="0" t="0" r="5080" b="5080"/>
                <wp:wrapNone/>
                <wp:docPr id="73" name="Rectangle 4"/>
                <wp:cNvGraphicFramePr/>
                <a:graphic xmlns:a="http://schemas.openxmlformats.org/drawingml/2006/main">
                  <a:graphicData uri="http://schemas.microsoft.com/office/word/2010/wordprocessingShape">
                    <wps:wsp>
                      <wps:cNvSpPr/>
                      <wps:spPr>
                        <a:xfrm>
                          <a:off x="0" y="0"/>
                          <a:ext cx="185420" cy="134620"/>
                        </a:xfrm>
                        <a:prstGeom prst="rect">
                          <a:avLst/>
                        </a:prstGeom>
                        <a:solidFill>
                          <a:srgbClr val="FFFFFF"/>
                        </a:solidFill>
                        <a:ln w="12700" cap="flat" cmpd="sng" algn="ctr">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118pt;margin-top:31.85pt;height:10.6pt;width:14.6pt;z-index:251668480;v-text-anchor:middle;mso-width-relative:page;mso-height-relative:page;" fillcolor="#FFFFFF" filled="t" stroked="f" coordsize="21600,21600" o:gfxdata="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iO+i2gAAAAkBAAAPAAAAAAAAAAEAIAAAACIAAABkcnMvZG93bnJldi54bWxQSwECFAAUAAAA&#10;CACHTuJAJAr9+F4CAADRBAAADgAAAAAAAAABACAAAAApAQAAZHJzL2Uyb0RvYy54bWxQSwUGAAAA&#10;AAYABgBZAQAA+QUAAAAA&#10;">
                <v:fill on="t" focussize="0,0"/>
                <v:stroke on="f" weight="1pt" miterlimit="8" joinstyle="miter"/>
                <v:imagedata o:title=""/>
                <o:lock v:ext="edit" aspectratio="f"/>
              </v:rect>
            </w:pict>
          </mc:Fallback>
        </mc:AlternateContent>
      </w:r>
      <w:r>
        <w:rPr>
          <w:rFonts w:hint="default" w:ascii="Calibri" w:hAnsi="Calibri" w:cs="Calibri"/>
          <w:b/>
          <w:bCs/>
          <w:sz w:val="22"/>
          <w:szCs w:val="22"/>
          <w:shd w:val="clear"/>
        </w:rPr>
        <w:t xml:space="preserve">FRAME DETAILS                                                                                               </w:t>
      </w:r>
      <w:r>
        <w:rPr>
          <w:rFonts w:hint="default" w:ascii="Calibri" w:hAnsi="Calibri" w:cs="Calibri"/>
          <w:b/>
          <w:bCs/>
          <w:sz w:val="22"/>
          <w:szCs w:val="22"/>
          <w:shd w:val="clear"/>
        </w:rPr>
        <w:tab/>
      </w:r>
      <w:r>
        <w:rPr>
          <w:rFonts w:hint="default" w:ascii="Calibri" w:hAnsi="Calibri" w:cs="Calibri"/>
          <w:b/>
          <w:bCs/>
          <w:sz w:val="22"/>
          <w:szCs w:val="22"/>
          <w:shd w:val="clear"/>
        </w:rPr>
        <w:tab/>
      </w:r>
      <w:r>
        <w:rPr>
          <w:rFonts w:hint="default" w:ascii="Calibri" w:hAnsi="Calibri" w:cs="Calibri"/>
          <w:b/>
          <w:bCs/>
          <w:sz w:val="22"/>
          <w:szCs w:val="22"/>
          <w:shd w:val="clear"/>
        </w:rPr>
        <w:tab/>
      </w:r>
      <w:r>
        <w:rPr>
          <w:rFonts w:hint="default" w:ascii="Calibri" w:hAnsi="Calibri" w:cs="Calibri"/>
          <w:b/>
          <w:bCs/>
          <w:sz w:val="22"/>
          <w:szCs w:val="22"/>
          <w:shd w:val="clear"/>
        </w:rPr>
        <w:tab/>
      </w:r>
      <w:r>
        <w:rPr>
          <w:rFonts w:hint="default" w:ascii="Calibri" w:hAnsi="Calibri" w:cs="Calibri"/>
          <w:b/>
          <w:bCs/>
          <w:sz w:val="22"/>
          <w:szCs w:val="22"/>
          <w:shd w:val="clear"/>
        </w:rPr>
        <w:tab/>
      </w:r>
      <w:r>
        <w:rPr>
          <w:rFonts w:hint="default" w:ascii="Calibri" w:hAnsi="Calibri" w:cs="Calibri"/>
          <w:b/>
          <w:bCs/>
          <w:sz w:val="22"/>
          <w:szCs w:val="22"/>
          <w:shd w:val="clear"/>
        </w:rPr>
        <w:tab/>
      </w:r>
      <w:r>
        <w:rPr>
          <w:rFonts w:hint="default" w:ascii="Calibri" w:hAnsi="Calibri" w:cs="Calibri"/>
          <w:b/>
          <w:bCs/>
          <w:sz w:val="22"/>
          <w:szCs w:val="22"/>
          <w:shd w:val="clear"/>
        </w:rPr>
        <w:tab/>
      </w:r>
    </w:p>
    <w:p w14:paraId="71BF99EC">
      <w:pPr>
        <w:numPr>
          <w:numId w:val="0"/>
        </w:numPr>
        <w:shd w:val="clear" w:color="auto"/>
        <w:spacing w:line="240" w:lineRule="auto"/>
        <w:ind w:firstLine="2641" w:firstLineChars="1200"/>
        <w:rPr>
          <w:rFonts w:hint="default" w:ascii="Calibri" w:hAnsi="Calibri" w:cs="Calibri"/>
          <w:b/>
          <w:bCs/>
          <w:sz w:val="22"/>
          <w:szCs w:val="22"/>
        </w:rPr>
      </w:pPr>
      <w:r>
        <w:rPr>
          <w:rFonts w:hint="default" w:ascii="Calibri" w:hAnsi="Calibri" w:cs="Calibri"/>
          <w:b/>
          <w:bCs/>
          <w:sz w:val="22"/>
          <w:szCs w:val="22"/>
          <w:shd w:val="clear"/>
          <w:lang w:val="en-US"/>
        </w:rPr>
        <w:t xml:space="preserve">Frame material        </w:t>
      </w:r>
      <w:r>
        <w:rPr>
          <w:rFonts w:hint="default" w:ascii="Calibri" w:hAnsi="Calibri" w:cs="Calibri"/>
          <w:b/>
          <w:bCs/>
          <w:sz w:val="22"/>
          <w:szCs w:val="22"/>
          <w:lang w:val="en-US"/>
        </w:rPr>
        <w:t xml:space="preserve">  Metallic </w:t>
      </w:r>
      <w:r>
        <w:rPr>
          <w:rFonts w:hint="default" w:ascii="Calibri" w:hAnsi="Calibri" w:cs="Calibri"/>
          <w:b/>
          <w:bCs/>
          <w:sz w:val="22"/>
          <w:szCs w:val="22"/>
          <w:lang w:val="en-US"/>
        </w:rPr>
        <w:sym w:font="Wingdings 2" w:char="00A3"/>
      </w:r>
      <w:r>
        <w:rPr>
          <w:rFonts w:hint="default" w:ascii="Calibri" w:hAnsi="Calibri" w:cs="Calibri"/>
          <w:b/>
          <w:bCs/>
          <w:sz w:val="22"/>
          <w:szCs w:val="22"/>
          <w:lang w:val="en-US"/>
        </w:rPr>
        <w:t xml:space="preserve"> </w:t>
      </w:r>
      <w:r>
        <w:rPr>
          <w:rFonts w:hint="default" w:ascii="Calibri" w:hAnsi="Calibri" w:cs="Calibri"/>
          <w:b/>
          <w:bCs/>
          <w:sz w:val="22"/>
          <w:szCs w:val="22"/>
        </w:rPr>
        <w:tab/>
      </w:r>
      <w:r>
        <w:rPr>
          <w:rFonts w:hint="default" w:ascii="Calibri" w:hAnsi="Calibri" w:cs="Calibri"/>
          <w:b/>
          <w:bCs/>
          <w:sz w:val="22"/>
          <w:szCs w:val="22"/>
          <w:lang w:val="en-US"/>
        </w:rPr>
        <w:t xml:space="preserve"> Plastic</w:t>
      </w:r>
      <w:r>
        <w:rPr>
          <w:rFonts w:hint="default" w:ascii="Calibri" w:hAnsi="Calibri" w:cs="Calibri"/>
          <w:b/>
          <w:bCs/>
          <w:sz w:val="22"/>
          <w:szCs w:val="22"/>
        </w:rPr>
        <w:tab/>
      </w:r>
      <w:r>
        <w:rPr>
          <w:rFonts w:hint="default" w:ascii="Calibri" w:hAnsi="Calibri" w:cs="Calibri"/>
          <w:b/>
          <w:bCs/>
          <w:sz w:val="22"/>
          <w:szCs w:val="22"/>
          <w:lang w:val="en-US"/>
        </w:rPr>
        <w:sym w:font="Wingdings 2" w:char="00A3"/>
      </w:r>
      <w:r>
        <w:rPr>
          <w:rFonts w:hint="default" w:ascii="Calibri" w:hAnsi="Calibri" w:cs="Calibri"/>
          <w:b/>
          <w:bCs/>
          <w:sz w:val="22"/>
          <w:szCs w:val="22"/>
          <w:lang w:val="en-US"/>
        </w:rPr>
        <w:t xml:space="preserve"> </w:t>
      </w:r>
      <w:r>
        <w:rPr>
          <w:rFonts w:hint="default" w:ascii="Calibri" w:hAnsi="Calibri" w:cs="Calibri"/>
          <w:b/>
          <w:bCs/>
          <w:sz w:val="22"/>
          <w:szCs w:val="22"/>
        </w:rPr>
        <w:tab/>
      </w:r>
    </w:p>
    <w:p w14:paraId="18405DB3">
      <w:pPr>
        <w:shd w:val="clear" w:color="auto"/>
        <w:spacing w:line="240" w:lineRule="auto"/>
        <w:rPr>
          <w:rFonts w:hint="default" w:ascii="Calibri" w:hAnsi="Calibri" w:cs="Calibri"/>
          <w:b/>
          <w:bCs/>
          <w:sz w:val="22"/>
          <w:szCs w:val="22"/>
          <w:lang w:val="en-US"/>
        </w:rPr>
      </w:pPr>
      <w:r>
        <w:rPr>
          <w:rFonts w:hint="default" w:ascii="Calibri" w:hAnsi="Calibri" w:cs="Calibri"/>
          <w:b/>
          <w:bCs/>
          <w:sz w:val="22"/>
          <w:szCs w:val="22"/>
          <w:lang w:val="en-US"/>
        </w:rPr>
        <w:t xml:space="preserve">                </w:t>
      </w:r>
    </w:p>
    <w:p w14:paraId="7712D663">
      <w:pPr>
        <w:spacing w:line="240" w:lineRule="auto"/>
        <w:ind w:left="100" w:hanging="110" w:hangingChars="50"/>
        <w:rPr>
          <w:rFonts w:hint="default" w:ascii="Calibri" w:hAnsi="Calibri" w:cs="Calibri"/>
          <w:b/>
          <w:bCs/>
          <w:sz w:val="22"/>
          <w:szCs w:val="22"/>
          <w:shd w:val="clear" w:color="auto"/>
        </w:rPr>
      </w:pPr>
    </w:p>
    <w:p w14:paraId="5AF25329">
      <w:pPr>
        <w:spacing w:line="240" w:lineRule="auto"/>
        <w:ind w:left="100" w:hanging="110" w:hangingChars="50"/>
        <w:rPr>
          <w:rFonts w:hint="default" w:ascii="Calibri" w:hAnsi="Calibri" w:cs="Calibri"/>
          <w:sz w:val="22"/>
          <w:szCs w:val="22"/>
          <w:lang w:val="en-US"/>
        </w:rPr>
      </w:pPr>
      <w:r>
        <w:rPr>
          <w:rFonts w:hint="default" w:ascii="Calibri" w:hAnsi="Calibri" w:cs="Calibri"/>
          <w:b/>
          <w:bCs/>
          <w:sz w:val="22"/>
          <w:szCs w:val="22"/>
          <w:shd w:val="clear" w:color="auto"/>
        </w:rPr>
        <w:t>SPECIAL</w:t>
      </w:r>
      <w:r>
        <w:rPr>
          <w:rFonts w:hint="default" w:ascii="Calibri" w:hAnsi="Calibri" w:cs="Calibri"/>
          <w:b/>
          <w:bCs/>
          <w:sz w:val="22"/>
          <w:szCs w:val="22"/>
          <w:shd w:val="clear" w:color="auto"/>
          <w:lang w:val="en-US"/>
        </w:rPr>
        <w:t xml:space="preserve"> </w:t>
      </w:r>
      <w:r>
        <w:rPr>
          <w:rFonts w:hint="default" w:ascii="Calibri" w:hAnsi="Calibri" w:cs="Calibri"/>
          <w:b/>
          <w:bCs/>
          <w:sz w:val="22"/>
          <w:szCs w:val="22"/>
          <w:shd w:val="clear" w:color="auto"/>
        </w:rPr>
        <w:t>INSTRUCTIONS</w:t>
      </w:r>
      <w:r>
        <w:rPr>
          <w:rFonts w:hint="default" w:ascii="Calibri" w:hAnsi="Calibri" w:cs="Calibri"/>
          <w:sz w:val="22"/>
          <w:szCs w:val="22"/>
        </w:rPr>
        <w:t xml:space="preserve"> ………………………</w:t>
      </w:r>
      <w:r>
        <w:rPr>
          <w:rFonts w:hint="default" w:ascii="Calibri" w:hAnsi="Calibri" w:cs="Calibri"/>
          <w:sz w:val="22"/>
          <w:szCs w:val="22"/>
          <w:lang w:val="en-US"/>
        </w:rPr>
        <w:t>……………………………………………………………………………………………………………..</w:t>
      </w:r>
    </w:p>
    <w:p w14:paraId="72B2A54C">
      <w:pPr>
        <w:spacing w:line="240" w:lineRule="auto"/>
        <w:ind w:left="100" w:hanging="110" w:hangingChars="50"/>
        <w:rPr>
          <w:rFonts w:hint="default" w:ascii="Calibri" w:hAnsi="Calibri" w:cs="Calibri"/>
          <w:sz w:val="22"/>
          <w:szCs w:val="22"/>
        </w:rPr>
      </w:pPr>
    </w:p>
    <w:p w14:paraId="273BCA1B">
      <w:pPr>
        <w:shd w:val="clear" w:color="auto"/>
        <w:spacing w:line="240" w:lineRule="auto"/>
        <w:rPr>
          <w:rFonts w:hint="default" w:ascii="Calibri" w:hAnsi="Calibri" w:cs="Calibri"/>
          <w:b/>
          <w:bCs/>
          <w:sz w:val="22"/>
          <w:szCs w:val="22"/>
        </w:rPr>
      </w:pPr>
      <w:r>
        <w:rPr>
          <w:rFonts w:hint="default" w:ascii="Calibri" w:hAnsi="Calibri" w:cs="Calibri"/>
          <w:b/>
          <w:bCs/>
          <w:sz w:val="22"/>
          <w:szCs w:val="22"/>
        </w:rPr>
        <w:t xml:space="preserve">OFFICIAL USE </w:t>
      </w:r>
    </w:p>
    <w:p w14:paraId="09F1CA87">
      <w:pPr>
        <w:spacing w:line="240" w:lineRule="auto"/>
        <w:rPr>
          <w:rFonts w:hint="default" w:ascii="Calibri" w:hAnsi="Calibri" w:cs="Calibri"/>
          <w:sz w:val="22"/>
          <w:szCs w:val="22"/>
        </w:rPr>
      </w:pPr>
    </w:p>
    <w:p w14:paraId="62EE72C2">
      <w:pPr>
        <w:spacing w:line="240" w:lineRule="auto"/>
        <w:rPr>
          <w:rFonts w:hint="default" w:ascii="Calibri" w:hAnsi="Calibri" w:cs="Calibri"/>
          <w:sz w:val="22"/>
          <w:szCs w:val="22"/>
        </w:rPr>
      </w:pPr>
      <w:r>
        <w:rPr>
          <w:rFonts w:hint="default" w:ascii="Calibri" w:hAnsi="Calibri" w:cs="Calibri"/>
          <w:sz w:val="22"/>
          <w:szCs w:val="22"/>
        </w:rPr>
        <w:t>TIME IN ………………………………….                                 TIME OUT……………………………………………….</w:t>
      </w:r>
    </w:p>
    <w:p w14:paraId="6F1D1236">
      <w:pPr>
        <w:pStyle w:val="2"/>
        <w:rPr>
          <w:rFonts w:hint="default" w:ascii="Calibri" w:hAnsi="Calibri" w:cs="Calibri"/>
          <w:b/>
          <w:bCs/>
          <w:color w:val="auto"/>
          <w:sz w:val="22"/>
          <w:szCs w:val="22"/>
          <w:u w:val="single"/>
        </w:rPr>
      </w:pPr>
    </w:p>
    <w:p w14:paraId="0617EAC1">
      <w:pPr>
        <w:rPr>
          <w:rFonts w:hint="default" w:ascii="Calibri" w:hAnsi="Calibri" w:cs="Calibri"/>
          <w:b/>
          <w:bCs/>
          <w:color w:val="auto"/>
          <w:sz w:val="22"/>
          <w:szCs w:val="22"/>
          <w:u w:val="single"/>
        </w:rPr>
      </w:pPr>
    </w:p>
    <w:p w14:paraId="6B93ECF9">
      <w:pPr>
        <w:rPr>
          <w:rFonts w:hint="default" w:ascii="Calibri" w:hAnsi="Calibri" w:cs="Calibri"/>
          <w:b/>
          <w:bCs/>
          <w:color w:val="auto"/>
          <w:sz w:val="22"/>
          <w:szCs w:val="22"/>
          <w:u w:val="single"/>
        </w:rPr>
      </w:pPr>
    </w:p>
    <w:p w14:paraId="0B9178EC">
      <w:pPr>
        <w:rPr>
          <w:rFonts w:hint="default" w:ascii="Calibri" w:hAnsi="Calibri" w:cs="Calibri"/>
          <w:b/>
          <w:bCs/>
          <w:color w:val="auto"/>
          <w:sz w:val="22"/>
          <w:szCs w:val="22"/>
          <w:u w:val="single"/>
        </w:rPr>
      </w:pPr>
    </w:p>
    <w:p w14:paraId="3813B5BC">
      <w:pPr>
        <w:rPr>
          <w:rFonts w:hint="default" w:ascii="Calibri" w:hAnsi="Calibri" w:cs="Calibri"/>
          <w:b/>
          <w:bCs/>
          <w:color w:val="auto"/>
          <w:sz w:val="22"/>
          <w:szCs w:val="22"/>
          <w:u w:val="single"/>
        </w:rPr>
      </w:pPr>
    </w:p>
    <w:p w14:paraId="7F9FEF49">
      <w:pPr>
        <w:rPr>
          <w:rFonts w:hint="default" w:ascii="Calibri" w:hAnsi="Calibri" w:cs="Calibri"/>
          <w:b/>
          <w:bCs/>
          <w:color w:val="auto"/>
          <w:sz w:val="22"/>
          <w:szCs w:val="22"/>
          <w:u w:val="single"/>
        </w:rPr>
      </w:pPr>
    </w:p>
    <w:p w14:paraId="06FFF06F">
      <w:pPr>
        <w:rPr>
          <w:rFonts w:hint="default" w:ascii="Calibri" w:hAnsi="Calibri" w:cs="Calibri"/>
          <w:b/>
          <w:bCs/>
          <w:color w:val="auto"/>
          <w:sz w:val="22"/>
          <w:szCs w:val="22"/>
          <w:u w:val="single"/>
        </w:rPr>
      </w:pPr>
    </w:p>
    <w:p w14:paraId="36B8EB31">
      <w:pPr>
        <w:rPr>
          <w:rFonts w:hint="default" w:ascii="Calibri" w:hAnsi="Calibri" w:cs="Calibri"/>
          <w:b/>
          <w:bCs/>
          <w:color w:val="auto"/>
          <w:sz w:val="22"/>
          <w:szCs w:val="22"/>
          <w:u w:val="single"/>
        </w:rPr>
      </w:pPr>
    </w:p>
    <w:p w14:paraId="317F88F8">
      <w:pPr>
        <w:rPr>
          <w:rFonts w:hint="default" w:ascii="Calibri" w:hAnsi="Calibri" w:cs="Calibri"/>
          <w:b/>
          <w:bCs/>
          <w:color w:val="auto"/>
          <w:sz w:val="22"/>
          <w:szCs w:val="22"/>
          <w:u w:val="single"/>
        </w:rPr>
      </w:pPr>
    </w:p>
    <w:p w14:paraId="0381AD86">
      <w:pPr>
        <w:rPr>
          <w:rFonts w:hint="default" w:ascii="Calibri" w:hAnsi="Calibri" w:cs="Calibri"/>
          <w:b/>
          <w:bCs/>
          <w:color w:val="auto"/>
          <w:sz w:val="22"/>
          <w:szCs w:val="22"/>
          <w:u w:val="single"/>
        </w:rPr>
      </w:pPr>
    </w:p>
    <w:p w14:paraId="570C0F3A">
      <w:pPr>
        <w:rPr>
          <w:rFonts w:hint="default" w:ascii="Calibri" w:hAnsi="Calibri" w:cs="Calibri"/>
          <w:b/>
          <w:bCs/>
          <w:color w:val="auto"/>
          <w:sz w:val="22"/>
          <w:szCs w:val="22"/>
          <w:u w:val="single"/>
        </w:rPr>
      </w:pPr>
    </w:p>
    <w:p w14:paraId="5E1981A0">
      <w:pPr>
        <w:rPr>
          <w:rFonts w:hint="default" w:ascii="Calibri" w:hAnsi="Calibri" w:cs="Calibri"/>
          <w:b/>
          <w:bCs/>
          <w:color w:val="auto"/>
          <w:sz w:val="22"/>
          <w:szCs w:val="22"/>
          <w:u w:val="single"/>
        </w:rPr>
      </w:pPr>
    </w:p>
    <w:p w14:paraId="3A0069E5">
      <w:pPr>
        <w:rPr>
          <w:rFonts w:hint="default" w:ascii="Calibri" w:hAnsi="Calibri" w:cs="Calibri"/>
          <w:b/>
          <w:bCs/>
          <w:color w:val="auto"/>
          <w:sz w:val="22"/>
          <w:szCs w:val="22"/>
          <w:u w:val="single"/>
        </w:rPr>
      </w:pPr>
    </w:p>
    <w:p w14:paraId="3A94B231">
      <w:pPr>
        <w:rPr>
          <w:rFonts w:hint="default" w:ascii="Calibri" w:hAnsi="Calibri" w:cs="Calibri"/>
          <w:b/>
          <w:bCs/>
          <w:color w:val="auto"/>
          <w:sz w:val="22"/>
          <w:szCs w:val="22"/>
          <w:u w:val="single"/>
        </w:rPr>
      </w:pPr>
    </w:p>
    <w:p w14:paraId="25FD5695">
      <w:pPr>
        <w:rPr>
          <w:rFonts w:hint="default" w:ascii="Calibri" w:hAnsi="Calibri" w:cs="Calibri"/>
          <w:b/>
          <w:bCs/>
          <w:color w:val="auto"/>
          <w:sz w:val="22"/>
          <w:szCs w:val="22"/>
          <w:u w:val="single"/>
        </w:rPr>
      </w:pPr>
    </w:p>
    <w:p w14:paraId="37B5B75A">
      <w:pPr>
        <w:pStyle w:val="2"/>
        <w:rPr>
          <w:rFonts w:hint="default" w:ascii="Calibri" w:hAnsi="Calibri" w:cs="Calibri"/>
          <w:b/>
          <w:bCs/>
          <w:color w:val="auto"/>
          <w:sz w:val="22"/>
          <w:szCs w:val="22"/>
          <w:u w:val="single"/>
        </w:rPr>
      </w:pPr>
      <w:r>
        <w:rPr>
          <w:rFonts w:hint="default" w:ascii="Calibri" w:hAnsi="Calibri" w:cs="Calibri"/>
          <w:b/>
          <w:bCs/>
          <w:color w:val="auto"/>
          <w:sz w:val="22"/>
          <w:szCs w:val="22"/>
          <w:u w:val="single"/>
        </w:rPr>
        <w:t>OPTICAL PRODUCT</w:t>
      </w:r>
      <w:r>
        <w:rPr>
          <w:rFonts w:hint="default" w:ascii="Calibri" w:hAnsi="Calibri" w:cs="Calibri"/>
          <w:b/>
          <w:bCs/>
          <w:color w:val="auto"/>
          <w:sz w:val="22"/>
          <w:szCs w:val="22"/>
          <w:u w:val="single"/>
          <w:lang w:val="en-US"/>
        </w:rPr>
        <w:t>S</w:t>
      </w:r>
      <w:r>
        <w:rPr>
          <w:rFonts w:hint="default" w:ascii="Calibri" w:hAnsi="Calibri" w:cs="Calibri"/>
          <w:b/>
          <w:bCs/>
          <w:color w:val="auto"/>
          <w:sz w:val="22"/>
          <w:szCs w:val="22"/>
          <w:u w:val="single"/>
        </w:rPr>
        <w:t xml:space="preserve"> ORDER FORM</w:t>
      </w:r>
    </w:p>
    <w:p w14:paraId="4932957B">
      <w:pPr>
        <w:pStyle w:val="3"/>
        <w:rPr>
          <w:rFonts w:hint="default" w:ascii="Calibri" w:hAnsi="Calibri" w:cs="Calibri"/>
          <w:b/>
          <w:bCs/>
          <w:sz w:val="22"/>
          <w:szCs w:val="22"/>
          <w:lang w:val="en-US"/>
        </w:rPr>
      </w:pPr>
      <w:r>
        <w:rPr>
          <w:rFonts w:hint="default" w:ascii="Calibri" w:hAnsi="Calibri" w:cs="Calibri"/>
          <w:b/>
          <w:bCs/>
          <w:color w:val="auto"/>
          <w:sz w:val="22"/>
          <w:szCs w:val="22"/>
        </w:rPr>
        <w:t xml:space="preserve"> Prescription Information (</w:t>
      </w:r>
      <w:r>
        <w:rPr>
          <w:rFonts w:hint="default" w:ascii="Calibri" w:hAnsi="Calibri" w:cs="Calibri"/>
          <w:b/>
          <w:bCs/>
          <w:color w:val="auto"/>
          <w:sz w:val="22"/>
          <w:szCs w:val="22"/>
          <w:lang w:val="en-US"/>
        </w:rPr>
        <w:t>LENSES</w:t>
      </w:r>
      <w:r>
        <w:rPr>
          <w:rFonts w:hint="default" w:ascii="Calibri" w:hAnsi="Calibri" w:cs="Calibri"/>
          <w:b/>
          <w:bCs/>
          <w:color w:val="auto"/>
          <w:sz w:val="22"/>
          <w:szCs w:val="22"/>
        </w:rPr>
        <w:t>)</w:t>
      </w:r>
      <w:r>
        <w:rPr>
          <w:rFonts w:hint="default" w:ascii="Calibri" w:hAnsi="Calibri" w:cs="Calibri"/>
          <w:b/>
          <w:bCs/>
          <w:color w:val="auto"/>
          <w:sz w:val="22"/>
          <w:szCs w:val="22"/>
          <w:lang w:val="en-US"/>
        </w:rPr>
        <w:t xml:space="preserve"> (Price list per catalaogue)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220"/>
        <w:gridCol w:w="1220"/>
        <w:gridCol w:w="970"/>
        <w:gridCol w:w="781"/>
        <w:gridCol w:w="945"/>
        <w:gridCol w:w="984"/>
        <w:gridCol w:w="984"/>
        <w:gridCol w:w="984"/>
        <w:gridCol w:w="984"/>
      </w:tblGrid>
      <w:tr w14:paraId="22E9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1BF35A86">
            <w:pPr>
              <w:rPr>
                <w:rFonts w:hint="default" w:ascii="Calibri" w:hAnsi="Calibri" w:cs="Calibri"/>
                <w:b/>
                <w:bCs/>
                <w:color w:val="auto"/>
                <w:sz w:val="22"/>
                <w:szCs w:val="22"/>
                <w:lang w:val="en-US"/>
              </w:rPr>
            </w:pPr>
            <w:r>
              <w:rPr>
                <w:rFonts w:hint="default" w:ascii="Calibri" w:hAnsi="Calibri" w:cs="Calibri"/>
                <w:b/>
                <w:bCs/>
                <w:color w:val="auto"/>
                <w:sz w:val="22"/>
                <w:szCs w:val="22"/>
                <w:lang w:val="en-US"/>
              </w:rPr>
              <w:t>Typ</w:t>
            </w:r>
          </w:p>
        </w:tc>
        <w:tc>
          <w:tcPr>
            <w:tcW w:w="1220" w:type="dxa"/>
          </w:tcPr>
          <w:p w14:paraId="7D46A7D5">
            <w:pPr>
              <w:rPr>
                <w:rFonts w:hint="default" w:ascii="Calibri" w:hAnsi="Calibri" w:cs="Calibri"/>
                <w:b/>
                <w:bCs/>
                <w:color w:val="auto"/>
                <w:sz w:val="22"/>
                <w:szCs w:val="22"/>
                <w:lang w:val="en-US"/>
              </w:rPr>
            </w:pPr>
            <w:r>
              <w:rPr>
                <w:rFonts w:hint="default" w:ascii="Calibri" w:hAnsi="Calibri" w:cs="Calibri"/>
                <w:b/>
                <w:bCs/>
                <w:color w:val="auto"/>
                <w:sz w:val="22"/>
                <w:szCs w:val="22"/>
                <w:lang w:val="en-US"/>
              </w:rPr>
              <w:t>Eye</w:t>
            </w:r>
          </w:p>
        </w:tc>
        <w:tc>
          <w:tcPr>
            <w:tcW w:w="1220" w:type="dxa"/>
          </w:tcPr>
          <w:p w14:paraId="06B618E0">
            <w:pPr>
              <w:rPr>
                <w:rFonts w:hint="default" w:ascii="Calibri" w:hAnsi="Calibri" w:cs="Calibri"/>
                <w:b/>
                <w:bCs/>
                <w:color w:val="auto"/>
                <w:sz w:val="22"/>
                <w:szCs w:val="22"/>
              </w:rPr>
            </w:pPr>
            <w:r>
              <w:rPr>
                <w:rFonts w:hint="default" w:ascii="Calibri" w:hAnsi="Calibri" w:cs="Calibri"/>
                <w:b/>
                <w:bCs/>
                <w:color w:val="auto"/>
                <w:sz w:val="22"/>
                <w:szCs w:val="22"/>
              </w:rPr>
              <w:t>Sphere (SPH)</w:t>
            </w:r>
          </w:p>
        </w:tc>
        <w:tc>
          <w:tcPr>
            <w:tcW w:w="953" w:type="dxa"/>
          </w:tcPr>
          <w:p w14:paraId="049CBCA4">
            <w:pPr>
              <w:rPr>
                <w:rFonts w:hint="default" w:ascii="Calibri" w:hAnsi="Calibri" w:cs="Calibri"/>
                <w:b/>
                <w:bCs/>
                <w:color w:val="auto"/>
                <w:sz w:val="22"/>
                <w:szCs w:val="22"/>
              </w:rPr>
            </w:pPr>
            <w:r>
              <w:rPr>
                <w:rFonts w:hint="default" w:ascii="Calibri" w:hAnsi="Calibri" w:cs="Calibri"/>
                <w:b/>
                <w:bCs/>
                <w:color w:val="auto"/>
                <w:sz w:val="22"/>
                <w:szCs w:val="22"/>
              </w:rPr>
              <w:t>Cylinder (CYL)</w:t>
            </w:r>
          </w:p>
        </w:tc>
        <w:tc>
          <w:tcPr>
            <w:tcW w:w="781" w:type="dxa"/>
          </w:tcPr>
          <w:p w14:paraId="1C94270B">
            <w:pPr>
              <w:rPr>
                <w:rFonts w:hint="default" w:ascii="Calibri" w:hAnsi="Calibri" w:cs="Calibri"/>
                <w:b/>
                <w:bCs/>
                <w:color w:val="auto"/>
                <w:sz w:val="22"/>
                <w:szCs w:val="22"/>
              </w:rPr>
            </w:pPr>
            <w:r>
              <w:rPr>
                <w:rFonts w:hint="default" w:ascii="Calibri" w:hAnsi="Calibri" w:cs="Calibri"/>
                <w:b/>
                <w:bCs/>
                <w:color w:val="auto"/>
                <w:sz w:val="22"/>
                <w:szCs w:val="22"/>
              </w:rPr>
              <w:t>Add</w:t>
            </w:r>
          </w:p>
        </w:tc>
        <w:tc>
          <w:tcPr>
            <w:tcW w:w="945" w:type="dxa"/>
          </w:tcPr>
          <w:p w14:paraId="52227842">
            <w:pPr>
              <w:rPr>
                <w:rFonts w:hint="default" w:ascii="Calibri" w:hAnsi="Calibri" w:cs="Calibri"/>
                <w:b/>
                <w:bCs/>
                <w:color w:val="auto"/>
                <w:sz w:val="22"/>
                <w:szCs w:val="22"/>
                <w:lang w:val="en-US"/>
              </w:rPr>
            </w:pPr>
            <w:r>
              <w:rPr>
                <w:rFonts w:hint="default" w:ascii="Calibri" w:hAnsi="Calibri" w:cs="Calibri"/>
                <w:b/>
                <w:bCs/>
                <w:color w:val="auto"/>
                <w:sz w:val="22"/>
                <w:szCs w:val="22"/>
                <w:lang w:val="en-US"/>
              </w:rPr>
              <w:t>Coating</w:t>
            </w:r>
          </w:p>
        </w:tc>
        <w:tc>
          <w:tcPr>
            <w:tcW w:w="984" w:type="dxa"/>
          </w:tcPr>
          <w:p w14:paraId="31FD513E">
            <w:pPr>
              <w:rPr>
                <w:rFonts w:hint="default" w:ascii="Calibri" w:hAnsi="Calibri" w:cs="Calibri"/>
                <w:b/>
                <w:bCs/>
                <w:color w:val="auto"/>
                <w:sz w:val="22"/>
                <w:szCs w:val="22"/>
                <w:lang w:val="en-US"/>
              </w:rPr>
            </w:pPr>
            <w:r>
              <w:rPr>
                <w:rFonts w:hint="default" w:ascii="Calibri" w:hAnsi="Calibri" w:cs="Calibri"/>
                <w:b/>
                <w:bCs/>
                <w:color w:val="auto"/>
                <w:sz w:val="22"/>
                <w:szCs w:val="22"/>
                <w:lang w:val="en-US"/>
              </w:rPr>
              <w:t>Tint</w:t>
            </w:r>
          </w:p>
        </w:tc>
        <w:tc>
          <w:tcPr>
            <w:tcW w:w="984" w:type="dxa"/>
          </w:tcPr>
          <w:p w14:paraId="2B3871C3">
            <w:pPr>
              <w:rPr>
                <w:rFonts w:hint="default" w:ascii="Calibri" w:hAnsi="Calibri" w:cs="Calibri"/>
                <w:b/>
                <w:bCs/>
                <w:color w:val="auto"/>
                <w:sz w:val="22"/>
                <w:szCs w:val="22"/>
                <w:lang w:val="en-US"/>
              </w:rPr>
            </w:pPr>
            <w:r>
              <w:rPr>
                <w:rFonts w:hint="default" w:ascii="Calibri" w:hAnsi="Calibri" w:cs="Calibri"/>
                <w:b/>
                <w:bCs/>
                <w:color w:val="auto"/>
                <w:sz w:val="22"/>
                <w:szCs w:val="22"/>
                <w:lang w:val="en-US"/>
              </w:rPr>
              <w:t>Qty</w:t>
            </w:r>
          </w:p>
        </w:tc>
        <w:tc>
          <w:tcPr>
            <w:tcW w:w="984" w:type="dxa"/>
            <w:shd w:val="clear" w:color="auto" w:fill="auto"/>
            <w:vAlign w:val="top"/>
          </w:tcPr>
          <w:p w14:paraId="46F957CE">
            <w:pPr>
              <w:rPr>
                <w:rFonts w:hint="default" w:ascii="Calibri" w:hAnsi="Calibri" w:cs="Calibri" w:eastAsiaTheme="minorEastAsia"/>
                <w:b/>
                <w:bCs/>
                <w:color w:val="auto"/>
                <w:sz w:val="22"/>
                <w:szCs w:val="22"/>
                <w:lang w:val="en-US" w:eastAsia="en-US" w:bidi="ar-SA"/>
              </w:rPr>
            </w:pPr>
            <w:r>
              <w:rPr>
                <w:rFonts w:hint="default" w:ascii="Calibri" w:hAnsi="Calibri" w:cs="Calibri"/>
                <w:b/>
                <w:bCs/>
                <w:color w:val="auto"/>
                <w:sz w:val="22"/>
                <w:szCs w:val="22"/>
              </w:rPr>
              <w:t>Unit Price (Ksh)</w:t>
            </w:r>
          </w:p>
        </w:tc>
        <w:tc>
          <w:tcPr>
            <w:tcW w:w="984" w:type="dxa"/>
            <w:shd w:val="clear" w:color="auto" w:fill="auto"/>
            <w:vAlign w:val="top"/>
          </w:tcPr>
          <w:p w14:paraId="76F150A6">
            <w:pPr>
              <w:rPr>
                <w:rFonts w:hint="default" w:ascii="Calibri" w:hAnsi="Calibri" w:cs="Calibri" w:eastAsiaTheme="minorEastAsia"/>
                <w:b/>
                <w:bCs/>
                <w:color w:val="auto"/>
                <w:sz w:val="22"/>
                <w:szCs w:val="22"/>
                <w:lang w:val="en-US" w:eastAsia="en-US" w:bidi="ar-SA"/>
              </w:rPr>
            </w:pPr>
            <w:r>
              <w:rPr>
                <w:rFonts w:hint="default" w:ascii="Calibri" w:hAnsi="Calibri" w:cs="Calibri"/>
                <w:b/>
                <w:bCs/>
                <w:color w:val="auto"/>
                <w:sz w:val="22"/>
                <w:szCs w:val="22"/>
              </w:rPr>
              <w:t>Total (Ksh)</w:t>
            </w:r>
          </w:p>
        </w:tc>
      </w:tr>
      <w:tr w14:paraId="59405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13F6B055">
            <w:pPr>
              <w:rPr>
                <w:rFonts w:hint="default" w:ascii="Calibri" w:hAnsi="Calibri" w:cs="Calibri"/>
                <w:color w:val="auto"/>
                <w:sz w:val="22"/>
                <w:szCs w:val="22"/>
                <w:lang w:val="en-US"/>
              </w:rPr>
            </w:pPr>
            <w:r>
              <w:rPr>
                <w:rFonts w:hint="default" w:ascii="Calibri" w:hAnsi="Calibri" w:cs="Calibri"/>
                <w:color w:val="auto"/>
                <w:sz w:val="22"/>
                <w:szCs w:val="22"/>
                <w:lang w:val="en-US"/>
              </w:rPr>
              <w:t>Single vision</w:t>
            </w:r>
          </w:p>
        </w:tc>
        <w:tc>
          <w:tcPr>
            <w:tcW w:w="1220" w:type="dxa"/>
            <w:shd w:val="clear"/>
            <w:vAlign w:val="top"/>
          </w:tcPr>
          <w:p w14:paraId="180FE10B">
            <w:pPr>
              <w:rPr>
                <w:rFonts w:hint="default" w:ascii="Calibri" w:hAnsi="Calibri" w:cs="Calibri" w:eastAsiaTheme="minorHAnsi"/>
                <w:color w:val="auto"/>
                <w:kern w:val="2"/>
                <w:sz w:val="22"/>
                <w:szCs w:val="22"/>
                <w:lang w:val="en-US" w:eastAsia="en-US" w:bidi="ar-SA"/>
                <w14:ligatures w14:val="standardContextual"/>
              </w:rPr>
            </w:pPr>
            <w:r>
              <w:rPr>
                <w:rFonts w:hint="default" w:ascii="Calibri" w:hAnsi="Calibri" w:cs="Calibri"/>
                <w:color w:val="auto"/>
                <w:sz w:val="22"/>
                <w:szCs w:val="22"/>
              </w:rPr>
              <w:t>Right (OD)</w:t>
            </w:r>
          </w:p>
        </w:tc>
        <w:tc>
          <w:tcPr>
            <w:tcW w:w="1220" w:type="dxa"/>
          </w:tcPr>
          <w:p w14:paraId="1CA96CFA">
            <w:pPr>
              <w:rPr>
                <w:rFonts w:hint="default" w:ascii="Calibri" w:hAnsi="Calibri" w:cs="Calibri"/>
                <w:color w:val="auto"/>
                <w:sz w:val="22"/>
                <w:szCs w:val="22"/>
              </w:rPr>
            </w:pPr>
          </w:p>
        </w:tc>
        <w:tc>
          <w:tcPr>
            <w:tcW w:w="953" w:type="dxa"/>
          </w:tcPr>
          <w:p w14:paraId="612AC5AD">
            <w:pPr>
              <w:rPr>
                <w:rFonts w:hint="default" w:ascii="Calibri" w:hAnsi="Calibri" w:cs="Calibri"/>
                <w:color w:val="auto"/>
                <w:sz w:val="22"/>
                <w:szCs w:val="22"/>
              </w:rPr>
            </w:pPr>
          </w:p>
        </w:tc>
        <w:tc>
          <w:tcPr>
            <w:tcW w:w="781" w:type="dxa"/>
          </w:tcPr>
          <w:p w14:paraId="58461EF6">
            <w:pPr>
              <w:rPr>
                <w:rFonts w:hint="default" w:ascii="Calibri" w:hAnsi="Calibri" w:cs="Calibri"/>
                <w:color w:val="auto"/>
                <w:sz w:val="22"/>
                <w:szCs w:val="22"/>
              </w:rPr>
            </w:pPr>
          </w:p>
        </w:tc>
        <w:tc>
          <w:tcPr>
            <w:tcW w:w="945" w:type="dxa"/>
          </w:tcPr>
          <w:p w14:paraId="584D372F">
            <w:pPr>
              <w:rPr>
                <w:rFonts w:hint="default" w:ascii="Calibri" w:hAnsi="Calibri" w:cs="Calibri"/>
                <w:color w:val="auto"/>
                <w:sz w:val="22"/>
                <w:szCs w:val="22"/>
              </w:rPr>
            </w:pPr>
          </w:p>
        </w:tc>
        <w:tc>
          <w:tcPr>
            <w:tcW w:w="984" w:type="dxa"/>
          </w:tcPr>
          <w:p w14:paraId="0D217C87">
            <w:pPr>
              <w:rPr>
                <w:rFonts w:hint="default" w:ascii="Calibri" w:hAnsi="Calibri" w:cs="Calibri"/>
                <w:color w:val="auto"/>
                <w:sz w:val="22"/>
                <w:szCs w:val="22"/>
              </w:rPr>
            </w:pPr>
          </w:p>
        </w:tc>
        <w:tc>
          <w:tcPr>
            <w:tcW w:w="984" w:type="dxa"/>
          </w:tcPr>
          <w:p w14:paraId="0D97334B">
            <w:pPr>
              <w:rPr>
                <w:rFonts w:hint="default" w:ascii="Calibri" w:hAnsi="Calibri" w:cs="Calibri"/>
                <w:color w:val="auto"/>
                <w:sz w:val="22"/>
                <w:szCs w:val="22"/>
              </w:rPr>
            </w:pPr>
          </w:p>
        </w:tc>
        <w:tc>
          <w:tcPr>
            <w:tcW w:w="984" w:type="dxa"/>
          </w:tcPr>
          <w:p w14:paraId="69D15AF6">
            <w:pPr>
              <w:rPr>
                <w:rFonts w:hint="default" w:ascii="Calibri" w:hAnsi="Calibri" w:cs="Calibri"/>
                <w:color w:val="auto"/>
                <w:sz w:val="22"/>
                <w:szCs w:val="22"/>
              </w:rPr>
            </w:pPr>
          </w:p>
        </w:tc>
        <w:tc>
          <w:tcPr>
            <w:tcW w:w="984" w:type="dxa"/>
          </w:tcPr>
          <w:p w14:paraId="30FA6C9C">
            <w:pPr>
              <w:rPr>
                <w:rFonts w:hint="default" w:ascii="Calibri" w:hAnsi="Calibri" w:cs="Calibri"/>
                <w:color w:val="auto"/>
                <w:sz w:val="22"/>
                <w:szCs w:val="22"/>
              </w:rPr>
            </w:pPr>
          </w:p>
        </w:tc>
      </w:tr>
      <w:tr w14:paraId="6E651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6CA192EC">
            <w:pPr>
              <w:rPr>
                <w:rFonts w:hint="default" w:ascii="Calibri" w:hAnsi="Calibri" w:cs="Calibri"/>
                <w:color w:val="auto"/>
                <w:sz w:val="22"/>
                <w:szCs w:val="22"/>
              </w:rPr>
            </w:pPr>
          </w:p>
        </w:tc>
        <w:tc>
          <w:tcPr>
            <w:tcW w:w="1220" w:type="dxa"/>
            <w:shd w:val="clear"/>
            <w:vAlign w:val="top"/>
          </w:tcPr>
          <w:p w14:paraId="158C4367">
            <w:pPr>
              <w:rPr>
                <w:rFonts w:hint="default" w:ascii="Calibri" w:hAnsi="Calibri" w:cs="Calibri" w:eastAsiaTheme="minorHAnsi"/>
                <w:color w:val="auto"/>
                <w:kern w:val="2"/>
                <w:sz w:val="22"/>
                <w:szCs w:val="22"/>
                <w:lang w:val="en-US" w:eastAsia="en-US" w:bidi="ar-SA"/>
                <w14:ligatures w14:val="standardContextual"/>
              </w:rPr>
            </w:pPr>
            <w:r>
              <w:rPr>
                <w:rFonts w:hint="default" w:ascii="Calibri" w:hAnsi="Calibri" w:cs="Calibri"/>
                <w:color w:val="auto"/>
                <w:sz w:val="22"/>
                <w:szCs w:val="22"/>
              </w:rPr>
              <w:t>Left (OS)</w:t>
            </w:r>
          </w:p>
        </w:tc>
        <w:tc>
          <w:tcPr>
            <w:tcW w:w="1220" w:type="dxa"/>
          </w:tcPr>
          <w:p w14:paraId="3CD074B3">
            <w:pPr>
              <w:rPr>
                <w:rFonts w:hint="default" w:ascii="Calibri" w:hAnsi="Calibri" w:cs="Calibri"/>
                <w:color w:val="auto"/>
                <w:sz w:val="22"/>
                <w:szCs w:val="22"/>
              </w:rPr>
            </w:pPr>
          </w:p>
        </w:tc>
        <w:tc>
          <w:tcPr>
            <w:tcW w:w="953" w:type="dxa"/>
          </w:tcPr>
          <w:p w14:paraId="4755BB95">
            <w:pPr>
              <w:rPr>
                <w:rFonts w:hint="default" w:ascii="Calibri" w:hAnsi="Calibri" w:cs="Calibri"/>
                <w:color w:val="auto"/>
                <w:sz w:val="22"/>
                <w:szCs w:val="22"/>
              </w:rPr>
            </w:pPr>
          </w:p>
        </w:tc>
        <w:tc>
          <w:tcPr>
            <w:tcW w:w="781" w:type="dxa"/>
          </w:tcPr>
          <w:p w14:paraId="287A9BF2">
            <w:pPr>
              <w:rPr>
                <w:rFonts w:hint="default" w:ascii="Calibri" w:hAnsi="Calibri" w:cs="Calibri"/>
                <w:color w:val="auto"/>
                <w:sz w:val="22"/>
                <w:szCs w:val="22"/>
              </w:rPr>
            </w:pPr>
          </w:p>
        </w:tc>
        <w:tc>
          <w:tcPr>
            <w:tcW w:w="945" w:type="dxa"/>
          </w:tcPr>
          <w:p w14:paraId="27C17EE9">
            <w:pPr>
              <w:rPr>
                <w:rFonts w:hint="default" w:ascii="Calibri" w:hAnsi="Calibri" w:cs="Calibri"/>
                <w:color w:val="auto"/>
                <w:sz w:val="22"/>
                <w:szCs w:val="22"/>
              </w:rPr>
            </w:pPr>
          </w:p>
        </w:tc>
        <w:tc>
          <w:tcPr>
            <w:tcW w:w="984" w:type="dxa"/>
          </w:tcPr>
          <w:p w14:paraId="5377B6ED">
            <w:pPr>
              <w:rPr>
                <w:rFonts w:hint="default" w:ascii="Calibri" w:hAnsi="Calibri" w:cs="Calibri"/>
                <w:color w:val="auto"/>
                <w:sz w:val="22"/>
                <w:szCs w:val="22"/>
              </w:rPr>
            </w:pPr>
          </w:p>
        </w:tc>
        <w:tc>
          <w:tcPr>
            <w:tcW w:w="984" w:type="dxa"/>
          </w:tcPr>
          <w:p w14:paraId="59479D83">
            <w:pPr>
              <w:rPr>
                <w:rFonts w:hint="default" w:ascii="Calibri" w:hAnsi="Calibri" w:cs="Calibri"/>
                <w:color w:val="auto"/>
                <w:sz w:val="22"/>
                <w:szCs w:val="22"/>
              </w:rPr>
            </w:pPr>
          </w:p>
        </w:tc>
        <w:tc>
          <w:tcPr>
            <w:tcW w:w="984" w:type="dxa"/>
          </w:tcPr>
          <w:p w14:paraId="3FC4222D">
            <w:pPr>
              <w:rPr>
                <w:rFonts w:hint="default" w:ascii="Calibri" w:hAnsi="Calibri" w:cs="Calibri"/>
                <w:color w:val="auto"/>
                <w:sz w:val="22"/>
                <w:szCs w:val="22"/>
              </w:rPr>
            </w:pPr>
          </w:p>
        </w:tc>
        <w:tc>
          <w:tcPr>
            <w:tcW w:w="984" w:type="dxa"/>
          </w:tcPr>
          <w:p w14:paraId="358F9FE7">
            <w:pPr>
              <w:rPr>
                <w:rFonts w:hint="default" w:ascii="Calibri" w:hAnsi="Calibri" w:cs="Calibri"/>
                <w:color w:val="auto"/>
                <w:sz w:val="22"/>
                <w:szCs w:val="22"/>
              </w:rPr>
            </w:pPr>
          </w:p>
        </w:tc>
      </w:tr>
      <w:tr w14:paraId="4B6C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10732302">
            <w:pPr>
              <w:rPr>
                <w:rFonts w:hint="default" w:ascii="Calibri" w:hAnsi="Calibri" w:cs="Calibri"/>
                <w:color w:val="auto"/>
                <w:sz w:val="22"/>
                <w:szCs w:val="22"/>
                <w:lang w:val="en-US"/>
              </w:rPr>
            </w:pPr>
            <w:r>
              <w:rPr>
                <w:rFonts w:hint="default" w:ascii="Calibri" w:hAnsi="Calibri" w:cs="Calibri"/>
                <w:color w:val="auto"/>
                <w:sz w:val="22"/>
                <w:szCs w:val="22"/>
                <w:lang w:val="en-US"/>
              </w:rPr>
              <w:t>Bifocal</w:t>
            </w:r>
          </w:p>
        </w:tc>
        <w:tc>
          <w:tcPr>
            <w:tcW w:w="1220" w:type="dxa"/>
            <w:shd w:val="clear" w:color="auto" w:fill="auto"/>
            <w:vAlign w:val="top"/>
          </w:tcPr>
          <w:p w14:paraId="58D25333">
            <w:pPr>
              <w:rPr>
                <w:rFonts w:hint="default" w:ascii="Calibri" w:hAnsi="Calibri" w:cs="Calibri" w:eastAsiaTheme="minorHAnsi"/>
                <w:color w:val="auto"/>
                <w:kern w:val="2"/>
                <w:sz w:val="22"/>
                <w:szCs w:val="22"/>
                <w:lang w:val="en-US" w:eastAsia="en-US" w:bidi="ar-SA"/>
                <w14:ligatures w14:val="standardContextual"/>
              </w:rPr>
            </w:pPr>
            <w:r>
              <w:rPr>
                <w:rFonts w:hint="default" w:ascii="Calibri" w:hAnsi="Calibri" w:cs="Calibri"/>
                <w:color w:val="auto"/>
                <w:sz w:val="22"/>
                <w:szCs w:val="22"/>
              </w:rPr>
              <w:t>Right (OD)</w:t>
            </w:r>
          </w:p>
        </w:tc>
        <w:tc>
          <w:tcPr>
            <w:tcW w:w="1220" w:type="dxa"/>
          </w:tcPr>
          <w:p w14:paraId="3765B404">
            <w:pPr>
              <w:rPr>
                <w:rFonts w:hint="default" w:ascii="Calibri" w:hAnsi="Calibri" w:cs="Calibri"/>
                <w:color w:val="auto"/>
                <w:sz w:val="22"/>
                <w:szCs w:val="22"/>
              </w:rPr>
            </w:pPr>
          </w:p>
        </w:tc>
        <w:tc>
          <w:tcPr>
            <w:tcW w:w="953" w:type="dxa"/>
          </w:tcPr>
          <w:p w14:paraId="10342F34">
            <w:pPr>
              <w:rPr>
                <w:rFonts w:hint="default" w:ascii="Calibri" w:hAnsi="Calibri" w:cs="Calibri"/>
                <w:color w:val="auto"/>
                <w:sz w:val="22"/>
                <w:szCs w:val="22"/>
              </w:rPr>
            </w:pPr>
          </w:p>
        </w:tc>
        <w:tc>
          <w:tcPr>
            <w:tcW w:w="781" w:type="dxa"/>
          </w:tcPr>
          <w:p w14:paraId="173CC04D">
            <w:pPr>
              <w:rPr>
                <w:rFonts w:hint="default" w:ascii="Calibri" w:hAnsi="Calibri" w:cs="Calibri"/>
                <w:color w:val="auto"/>
                <w:sz w:val="22"/>
                <w:szCs w:val="22"/>
              </w:rPr>
            </w:pPr>
          </w:p>
        </w:tc>
        <w:tc>
          <w:tcPr>
            <w:tcW w:w="945" w:type="dxa"/>
          </w:tcPr>
          <w:p w14:paraId="6AC43417">
            <w:pPr>
              <w:rPr>
                <w:rFonts w:hint="default" w:ascii="Calibri" w:hAnsi="Calibri" w:cs="Calibri"/>
                <w:color w:val="auto"/>
                <w:sz w:val="22"/>
                <w:szCs w:val="22"/>
              </w:rPr>
            </w:pPr>
          </w:p>
        </w:tc>
        <w:tc>
          <w:tcPr>
            <w:tcW w:w="984" w:type="dxa"/>
          </w:tcPr>
          <w:p w14:paraId="6423B1E8">
            <w:pPr>
              <w:rPr>
                <w:rFonts w:hint="default" w:ascii="Calibri" w:hAnsi="Calibri" w:cs="Calibri"/>
                <w:color w:val="auto"/>
                <w:sz w:val="22"/>
                <w:szCs w:val="22"/>
              </w:rPr>
            </w:pPr>
          </w:p>
        </w:tc>
        <w:tc>
          <w:tcPr>
            <w:tcW w:w="984" w:type="dxa"/>
          </w:tcPr>
          <w:p w14:paraId="6BD0DF2B">
            <w:pPr>
              <w:rPr>
                <w:rFonts w:hint="default" w:ascii="Calibri" w:hAnsi="Calibri" w:cs="Calibri"/>
                <w:color w:val="auto"/>
                <w:sz w:val="22"/>
                <w:szCs w:val="22"/>
              </w:rPr>
            </w:pPr>
          </w:p>
        </w:tc>
        <w:tc>
          <w:tcPr>
            <w:tcW w:w="984" w:type="dxa"/>
          </w:tcPr>
          <w:p w14:paraId="6E0AA9DE">
            <w:pPr>
              <w:rPr>
                <w:rFonts w:hint="default" w:ascii="Calibri" w:hAnsi="Calibri" w:cs="Calibri"/>
                <w:color w:val="auto"/>
                <w:sz w:val="22"/>
                <w:szCs w:val="22"/>
              </w:rPr>
            </w:pPr>
          </w:p>
        </w:tc>
        <w:tc>
          <w:tcPr>
            <w:tcW w:w="984" w:type="dxa"/>
          </w:tcPr>
          <w:p w14:paraId="1E1A458E">
            <w:pPr>
              <w:rPr>
                <w:rFonts w:hint="default" w:ascii="Calibri" w:hAnsi="Calibri" w:cs="Calibri"/>
                <w:color w:val="auto"/>
                <w:sz w:val="22"/>
                <w:szCs w:val="22"/>
              </w:rPr>
            </w:pPr>
          </w:p>
        </w:tc>
      </w:tr>
      <w:tr w14:paraId="5192F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D09B1E9">
            <w:pPr>
              <w:rPr>
                <w:rFonts w:hint="default" w:ascii="Calibri" w:hAnsi="Calibri" w:cs="Calibri"/>
                <w:color w:val="auto"/>
                <w:sz w:val="22"/>
                <w:szCs w:val="22"/>
              </w:rPr>
            </w:pPr>
          </w:p>
        </w:tc>
        <w:tc>
          <w:tcPr>
            <w:tcW w:w="1220" w:type="dxa"/>
            <w:shd w:val="clear" w:color="auto" w:fill="auto"/>
            <w:vAlign w:val="top"/>
          </w:tcPr>
          <w:p w14:paraId="42EF26F0">
            <w:pPr>
              <w:rPr>
                <w:rFonts w:hint="default" w:ascii="Calibri" w:hAnsi="Calibri" w:cs="Calibri" w:eastAsiaTheme="minorHAnsi"/>
                <w:color w:val="auto"/>
                <w:kern w:val="2"/>
                <w:sz w:val="22"/>
                <w:szCs w:val="22"/>
                <w:lang w:val="en-US" w:eastAsia="en-US" w:bidi="ar-SA"/>
                <w14:ligatures w14:val="standardContextual"/>
              </w:rPr>
            </w:pPr>
            <w:r>
              <w:rPr>
                <w:rFonts w:hint="default" w:ascii="Calibri" w:hAnsi="Calibri" w:cs="Calibri"/>
                <w:color w:val="auto"/>
                <w:sz w:val="22"/>
                <w:szCs w:val="22"/>
              </w:rPr>
              <w:t>Left (OS)</w:t>
            </w:r>
          </w:p>
        </w:tc>
        <w:tc>
          <w:tcPr>
            <w:tcW w:w="1220" w:type="dxa"/>
          </w:tcPr>
          <w:p w14:paraId="17564B69">
            <w:pPr>
              <w:rPr>
                <w:rFonts w:hint="default" w:ascii="Calibri" w:hAnsi="Calibri" w:cs="Calibri"/>
                <w:color w:val="auto"/>
                <w:sz w:val="22"/>
                <w:szCs w:val="22"/>
              </w:rPr>
            </w:pPr>
          </w:p>
        </w:tc>
        <w:tc>
          <w:tcPr>
            <w:tcW w:w="953" w:type="dxa"/>
          </w:tcPr>
          <w:p w14:paraId="0FCE9016">
            <w:pPr>
              <w:rPr>
                <w:rFonts w:hint="default" w:ascii="Calibri" w:hAnsi="Calibri" w:cs="Calibri"/>
                <w:color w:val="auto"/>
                <w:sz w:val="22"/>
                <w:szCs w:val="22"/>
              </w:rPr>
            </w:pPr>
          </w:p>
        </w:tc>
        <w:tc>
          <w:tcPr>
            <w:tcW w:w="781" w:type="dxa"/>
          </w:tcPr>
          <w:p w14:paraId="3816C43F">
            <w:pPr>
              <w:rPr>
                <w:rFonts w:hint="default" w:ascii="Calibri" w:hAnsi="Calibri" w:cs="Calibri"/>
                <w:color w:val="auto"/>
                <w:sz w:val="22"/>
                <w:szCs w:val="22"/>
              </w:rPr>
            </w:pPr>
          </w:p>
        </w:tc>
        <w:tc>
          <w:tcPr>
            <w:tcW w:w="945" w:type="dxa"/>
          </w:tcPr>
          <w:p w14:paraId="4205D977">
            <w:pPr>
              <w:rPr>
                <w:rFonts w:hint="default" w:ascii="Calibri" w:hAnsi="Calibri" w:cs="Calibri"/>
                <w:color w:val="auto"/>
                <w:sz w:val="22"/>
                <w:szCs w:val="22"/>
              </w:rPr>
            </w:pPr>
          </w:p>
        </w:tc>
        <w:tc>
          <w:tcPr>
            <w:tcW w:w="984" w:type="dxa"/>
          </w:tcPr>
          <w:p w14:paraId="45578E8A">
            <w:pPr>
              <w:rPr>
                <w:rFonts w:hint="default" w:ascii="Calibri" w:hAnsi="Calibri" w:cs="Calibri"/>
                <w:color w:val="auto"/>
                <w:sz w:val="22"/>
                <w:szCs w:val="22"/>
              </w:rPr>
            </w:pPr>
          </w:p>
        </w:tc>
        <w:tc>
          <w:tcPr>
            <w:tcW w:w="984" w:type="dxa"/>
          </w:tcPr>
          <w:p w14:paraId="27BD4622">
            <w:pPr>
              <w:rPr>
                <w:rFonts w:hint="default" w:ascii="Calibri" w:hAnsi="Calibri" w:cs="Calibri"/>
                <w:color w:val="auto"/>
                <w:sz w:val="22"/>
                <w:szCs w:val="22"/>
              </w:rPr>
            </w:pPr>
          </w:p>
        </w:tc>
        <w:tc>
          <w:tcPr>
            <w:tcW w:w="984" w:type="dxa"/>
          </w:tcPr>
          <w:p w14:paraId="1E702F15">
            <w:pPr>
              <w:rPr>
                <w:rFonts w:hint="default" w:ascii="Calibri" w:hAnsi="Calibri" w:cs="Calibri"/>
                <w:color w:val="auto"/>
                <w:sz w:val="22"/>
                <w:szCs w:val="22"/>
              </w:rPr>
            </w:pPr>
          </w:p>
        </w:tc>
        <w:tc>
          <w:tcPr>
            <w:tcW w:w="984" w:type="dxa"/>
          </w:tcPr>
          <w:p w14:paraId="73703B9C">
            <w:pPr>
              <w:rPr>
                <w:rFonts w:hint="default" w:ascii="Calibri" w:hAnsi="Calibri" w:cs="Calibri"/>
                <w:color w:val="auto"/>
                <w:sz w:val="22"/>
                <w:szCs w:val="22"/>
              </w:rPr>
            </w:pPr>
          </w:p>
        </w:tc>
      </w:tr>
      <w:tr w14:paraId="43A5B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4AFD025C">
            <w:pPr>
              <w:rPr>
                <w:rFonts w:hint="default" w:ascii="Calibri" w:hAnsi="Calibri" w:cs="Calibri"/>
                <w:color w:val="auto"/>
                <w:sz w:val="22"/>
                <w:szCs w:val="22"/>
                <w:lang w:val="en-US"/>
              </w:rPr>
            </w:pPr>
            <w:r>
              <w:rPr>
                <w:rFonts w:hint="default" w:ascii="Calibri" w:hAnsi="Calibri" w:cs="Calibri"/>
                <w:color w:val="auto"/>
                <w:sz w:val="22"/>
                <w:szCs w:val="22"/>
                <w:lang w:val="en-US"/>
              </w:rPr>
              <w:t>Progressive</w:t>
            </w:r>
          </w:p>
        </w:tc>
        <w:tc>
          <w:tcPr>
            <w:tcW w:w="1220" w:type="dxa"/>
            <w:shd w:val="clear" w:color="auto" w:fill="auto"/>
            <w:vAlign w:val="top"/>
          </w:tcPr>
          <w:p w14:paraId="4F67BACB">
            <w:pPr>
              <w:rPr>
                <w:rFonts w:hint="default" w:ascii="Calibri" w:hAnsi="Calibri" w:cs="Calibri" w:eastAsiaTheme="minorHAnsi"/>
                <w:color w:val="auto"/>
                <w:kern w:val="2"/>
                <w:sz w:val="22"/>
                <w:szCs w:val="22"/>
                <w:lang w:val="en-US" w:eastAsia="en-US" w:bidi="ar-SA"/>
                <w14:ligatures w14:val="standardContextual"/>
              </w:rPr>
            </w:pPr>
            <w:r>
              <w:rPr>
                <w:rFonts w:hint="default" w:ascii="Calibri" w:hAnsi="Calibri" w:cs="Calibri"/>
                <w:color w:val="auto"/>
                <w:sz w:val="22"/>
                <w:szCs w:val="22"/>
              </w:rPr>
              <w:t>Right (OD)</w:t>
            </w:r>
          </w:p>
        </w:tc>
        <w:tc>
          <w:tcPr>
            <w:tcW w:w="1220" w:type="dxa"/>
          </w:tcPr>
          <w:p w14:paraId="4FF2E96C">
            <w:pPr>
              <w:rPr>
                <w:rFonts w:hint="default" w:ascii="Calibri" w:hAnsi="Calibri" w:cs="Calibri"/>
                <w:color w:val="auto"/>
                <w:sz w:val="22"/>
                <w:szCs w:val="22"/>
              </w:rPr>
            </w:pPr>
          </w:p>
        </w:tc>
        <w:tc>
          <w:tcPr>
            <w:tcW w:w="953" w:type="dxa"/>
          </w:tcPr>
          <w:p w14:paraId="55CB197A">
            <w:pPr>
              <w:rPr>
                <w:rFonts w:hint="default" w:ascii="Calibri" w:hAnsi="Calibri" w:cs="Calibri"/>
                <w:color w:val="auto"/>
                <w:sz w:val="22"/>
                <w:szCs w:val="22"/>
              </w:rPr>
            </w:pPr>
          </w:p>
        </w:tc>
        <w:tc>
          <w:tcPr>
            <w:tcW w:w="781" w:type="dxa"/>
          </w:tcPr>
          <w:p w14:paraId="6112D257">
            <w:pPr>
              <w:rPr>
                <w:rFonts w:hint="default" w:ascii="Calibri" w:hAnsi="Calibri" w:cs="Calibri"/>
                <w:color w:val="auto"/>
                <w:sz w:val="22"/>
                <w:szCs w:val="22"/>
              </w:rPr>
            </w:pPr>
          </w:p>
        </w:tc>
        <w:tc>
          <w:tcPr>
            <w:tcW w:w="945" w:type="dxa"/>
          </w:tcPr>
          <w:p w14:paraId="40DB9D9A">
            <w:pPr>
              <w:rPr>
                <w:rFonts w:hint="default" w:ascii="Calibri" w:hAnsi="Calibri" w:cs="Calibri"/>
                <w:color w:val="auto"/>
                <w:sz w:val="22"/>
                <w:szCs w:val="22"/>
              </w:rPr>
            </w:pPr>
          </w:p>
        </w:tc>
        <w:tc>
          <w:tcPr>
            <w:tcW w:w="984" w:type="dxa"/>
          </w:tcPr>
          <w:p w14:paraId="226B9336">
            <w:pPr>
              <w:rPr>
                <w:rFonts w:hint="default" w:ascii="Calibri" w:hAnsi="Calibri" w:cs="Calibri"/>
                <w:color w:val="auto"/>
                <w:sz w:val="22"/>
                <w:szCs w:val="22"/>
              </w:rPr>
            </w:pPr>
          </w:p>
        </w:tc>
        <w:tc>
          <w:tcPr>
            <w:tcW w:w="984" w:type="dxa"/>
          </w:tcPr>
          <w:p w14:paraId="07C3C76D">
            <w:pPr>
              <w:rPr>
                <w:rFonts w:hint="default" w:ascii="Calibri" w:hAnsi="Calibri" w:cs="Calibri"/>
                <w:color w:val="auto"/>
                <w:sz w:val="22"/>
                <w:szCs w:val="22"/>
              </w:rPr>
            </w:pPr>
          </w:p>
        </w:tc>
        <w:tc>
          <w:tcPr>
            <w:tcW w:w="984" w:type="dxa"/>
          </w:tcPr>
          <w:p w14:paraId="7B3E30B9">
            <w:pPr>
              <w:rPr>
                <w:rFonts w:hint="default" w:ascii="Calibri" w:hAnsi="Calibri" w:cs="Calibri"/>
                <w:color w:val="auto"/>
                <w:sz w:val="22"/>
                <w:szCs w:val="22"/>
              </w:rPr>
            </w:pPr>
          </w:p>
        </w:tc>
        <w:tc>
          <w:tcPr>
            <w:tcW w:w="984" w:type="dxa"/>
          </w:tcPr>
          <w:p w14:paraId="4EB00D34">
            <w:pPr>
              <w:rPr>
                <w:rFonts w:hint="default" w:ascii="Calibri" w:hAnsi="Calibri" w:cs="Calibri"/>
                <w:color w:val="auto"/>
                <w:sz w:val="22"/>
                <w:szCs w:val="22"/>
              </w:rPr>
            </w:pPr>
          </w:p>
        </w:tc>
      </w:tr>
      <w:tr w14:paraId="7300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BBC6784">
            <w:pPr>
              <w:rPr>
                <w:rFonts w:hint="default" w:ascii="Calibri" w:hAnsi="Calibri" w:cs="Calibri"/>
                <w:color w:val="auto"/>
                <w:sz w:val="22"/>
                <w:szCs w:val="22"/>
              </w:rPr>
            </w:pPr>
          </w:p>
        </w:tc>
        <w:tc>
          <w:tcPr>
            <w:tcW w:w="1220" w:type="dxa"/>
            <w:shd w:val="clear" w:color="auto" w:fill="auto"/>
            <w:vAlign w:val="top"/>
          </w:tcPr>
          <w:p w14:paraId="0EDDB3F7">
            <w:pPr>
              <w:rPr>
                <w:rFonts w:hint="default" w:ascii="Calibri" w:hAnsi="Calibri" w:cs="Calibri" w:eastAsiaTheme="minorHAnsi"/>
                <w:color w:val="auto"/>
                <w:kern w:val="2"/>
                <w:sz w:val="22"/>
                <w:szCs w:val="22"/>
                <w:lang w:val="en-US" w:eastAsia="en-US" w:bidi="ar-SA"/>
                <w14:ligatures w14:val="standardContextual"/>
              </w:rPr>
            </w:pPr>
            <w:r>
              <w:rPr>
                <w:rFonts w:hint="default" w:ascii="Calibri" w:hAnsi="Calibri" w:cs="Calibri"/>
                <w:color w:val="auto"/>
                <w:sz w:val="22"/>
                <w:szCs w:val="22"/>
              </w:rPr>
              <w:t>Left (OS)</w:t>
            </w:r>
          </w:p>
        </w:tc>
        <w:tc>
          <w:tcPr>
            <w:tcW w:w="1220" w:type="dxa"/>
          </w:tcPr>
          <w:p w14:paraId="07553F7C">
            <w:pPr>
              <w:rPr>
                <w:rFonts w:hint="default" w:ascii="Calibri" w:hAnsi="Calibri" w:cs="Calibri"/>
                <w:color w:val="auto"/>
                <w:sz w:val="22"/>
                <w:szCs w:val="22"/>
              </w:rPr>
            </w:pPr>
          </w:p>
        </w:tc>
        <w:tc>
          <w:tcPr>
            <w:tcW w:w="953" w:type="dxa"/>
          </w:tcPr>
          <w:p w14:paraId="5B0B23F3">
            <w:pPr>
              <w:rPr>
                <w:rFonts w:hint="default" w:ascii="Calibri" w:hAnsi="Calibri" w:cs="Calibri"/>
                <w:color w:val="auto"/>
                <w:sz w:val="22"/>
                <w:szCs w:val="22"/>
              </w:rPr>
            </w:pPr>
          </w:p>
        </w:tc>
        <w:tc>
          <w:tcPr>
            <w:tcW w:w="781" w:type="dxa"/>
          </w:tcPr>
          <w:p w14:paraId="7119C748">
            <w:pPr>
              <w:rPr>
                <w:rFonts w:hint="default" w:ascii="Calibri" w:hAnsi="Calibri" w:cs="Calibri"/>
                <w:color w:val="auto"/>
                <w:sz w:val="22"/>
                <w:szCs w:val="22"/>
              </w:rPr>
            </w:pPr>
          </w:p>
        </w:tc>
        <w:tc>
          <w:tcPr>
            <w:tcW w:w="945" w:type="dxa"/>
          </w:tcPr>
          <w:p w14:paraId="1BC42175">
            <w:pPr>
              <w:rPr>
                <w:rFonts w:hint="default" w:ascii="Calibri" w:hAnsi="Calibri" w:cs="Calibri"/>
                <w:color w:val="auto"/>
                <w:sz w:val="22"/>
                <w:szCs w:val="22"/>
              </w:rPr>
            </w:pPr>
          </w:p>
        </w:tc>
        <w:tc>
          <w:tcPr>
            <w:tcW w:w="984" w:type="dxa"/>
          </w:tcPr>
          <w:p w14:paraId="6F2DCF2D">
            <w:pPr>
              <w:rPr>
                <w:rFonts w:hint="default" w:ascii="Calibri" w:hAnsi="Calibri" w:cs="Calibri"/>
                <w:color w:val="auto"/>
                <w:sz w:val="22"/>
                <w:szCs w:val="22"/>
              </w:rPr>
            </w:pPr>
          </w:p>
        </w:tc>
        <w:tc>
          <w:tcPr>
            <w:tcW w:w="984" w:type="dxa"/>
          </w:tcPr>
          <w:p w14:paraId="72E24998">
            <w:pPr>
              <w:rPr>
                <w:rFonts w:hint="default" w:ascii="Calibri" w:hAnsi="Calibri" w:cs="Calibri"/>
                <w:color w:val="auto"/>
                <w:sz w:val="22"/>
                <w:szCs w:val="22"/>
              </w:rPr>
            </w:pPr>
          </w:p>
        </w:tc>
        <w:tc>
          <w:tcPr>
            <w:tcW w:w="984" w:type="dxa"/>
          </w:tcPr>
          <w:p w14:paraId="3F4B4869">
            <w:pPr>
              <w:rPr>
                <w:rFonts w:hint="default" w:ascii="Calibri" w:hAnsi="Calibri" w:cs="Calibri"/>
                <w:color w:val="auto"/>
                <w:sz w:val="22"/>
                <w:szCs w:val="22"/>
              </w:rPr>
            </w:pPr>
          </w:p>
        </w:tc>
        <w:tc>
          <w:tcPr>
            <w:tcW w:w="984" w:type="dxa"/>
          </w:tcPr>
          <w:p w14:paraId="422569BC">
            <w:pPr>
              <w:rPr>
                <w:rFonts w:hint="default" w:ascii="Calibri" w:hAnsi="Calibri" w:cs="Calibri"/>
                <w:color w:val="auto"/>
                <w:sz w:val="22"/>
                <w:szCs w:val="22"/>
              </w:rPr>
            </w:pPr>
          </w:p>
        </w:tc>
      </w:tr>
    </w:tbl>
    <w:p w14:paraId="5C9668D2">
      <w:pPr>
        <w:rPr>
          <w:rFonts w:hint="default" w:ascii="Calibri" w:hAnsi="Calibri" w:cs="Calibri"/>
          <w:color w:val="auto"/>
          <w:sz w:val="22"/>
          <w:szCs w:val="22"/>
        </w:rPr>
      </w:pPr>
    </w:p>
    <w:p w14:paraId="03FE7B2F">
      <w:pPr>
        <w:rPr>
          <w:rFonts w:hint="default" w:ascii="Calibri" w:hAnsi="Calibri" w:cs="Calibri"/>
          <w:b/>
          <w:bCs/>
          <w:color w:val="auto"/>
          <w:sz w:val="22"/>
          <w:szCs w:val="22"/>
        </w:rPr>
      </w:pPr>
      <w:r>
        <w:rPr>
          <w:rFonts w:hint="default" w:ascii="Calibri" w:hAnsi="Calibri" w:cs="Calibri"/>
          <w:b/>
          <w:bCs/>
          <w:color w:val="auto"/>
          <w:sz w:val="22"/>
          <w:szCs w:val="22"/>
        </w:rPr>
        <w:t>Subtotal: Ksh ___________</w:t>
      </w:r>
    </w:p>
    <w:p w14:paraId="3C52963F">
      <w:pPr>
        <w:pStyle w:val="3"/>
        <w:numPr>
          <w:ilvl w:val="0"/>
          <w:numId w:val="0"/>
        </w:numPr>
        <w:rPr>
          <w:rFonts w:hint="default" w:ascii="Calibri" w:hAnsi="Calibri" w:cs="Calibri"/>
          <w:b/>
          <w:bCs/>
          <w:sz w:val="22"/>
          <w:szCs w:val="22"/>
        </w:rPr>
      </w:pPr>
      <w:r>
        <w:rPr>
          <w:rFonts w:hint="default" w:ascii="Calibri" w:hAnsi="Calibri" w:cs="Calibri"/>
          <w:b/>
          <w:bCs/>
          <w:color w:val="auto"/>
          <w:sz w:val="22"/>
          <w:szCs w:val="22"/>
          <w:lang w:val="en-US"/>
        </w:rPr>
        <w:t xml:space="preserve">FRAMES </w:t>
      </w:r>
      <w:r>
        <w:rPr>
          <w:rFonts w:hint="default" w:ascii="Calibri" w:hAnsi="Calibri" w:cs="Calibri"/>
          <w:b/>
          <w:bCs/>
          <w:color w:val="auto"/>
          <w:sz w:val="22"/>
          <w:szCs w:val="22"/>
        </w:rPr>
        <w:t xml:space="preserve"> DETAILS</w:t>
      </w:r>
      <w:r>
        <w:rPr>
          <w:rFonts w:hint="default" w:ascii="Calibri" w:hAnsi="Calibri" w:cs="Calibri"/>
          <w:b/>
          <w:bCs/>
          <w:color w:val="auto"/>
          <w:sz w:val="22"/>
          <w:szCs w:val="22"/>
          <w:lang w:val="en-US"/>
        </w:rPr>
        <w:t>(Price list per catalaogue)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046"/>
        <w:gridCol w:w="1368"/>
        <w:gridCol w:w="1041"/>
        <w:gridCol w:w="1030"/>
        <w:gridCol w:w="1068"/>
        <w:gridCol w:w="1039"/>
        <w:gridCol w:w="1040"/>
      </w:tblGrid>
      <w:tr w14:paraId="486EE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9" w:type="dxa"/>
          </w:tcPr>
          <w:p w14:paraId="4A71F633">
            <w:pPr>
              <w:rPr>
                <w:rFonts w:hint="default" w:ascii="Calibri" w:hAnsi="Calibri" w:cs="Calibri"/>
                <w:b/>
                <w:bCs/>
                <w:color w:val="auto"/>
                <w:sz w:val="22"/>
                <w:szCs w:val="22"/>
                <w:lang w:val="en-US"/>
              </w:rPr>
            </w:pPr>
            <w:r>
              <w:rPr>
                <w:rFonts w:hint="default" w:ascii="Calibri" w:hAnsi="Calibri" w:cs="Calibri"/>
                <w:b/>
                <w:bCs/>
                <w:color w:val="auto"/>
                <w:sz w:val="22"/>
                <w:szCs w:val="22"/>
                <w:lang w:val="en-US"/>
              </w:rPr>
              <w:t xml:space="preserve">Frame </w:t>
            </w:r>
            <w:r>
              <w:rPr>
                <w:rFonts w:hint="default" w:ascii="Calibri" w:hAnsi="Calibri" w:cs="Calibri"/>
                <w:b/>
                <w:bCs/>
                <w:color w:val="auto"/>
                <w:sz w:val="22"/>
                <w:szCs w:val="22"/>
              </w:rPr>
              <w:t>Type</w:t>
            </w:r>
            <w:r>
              <w:rPr>
                <w:rFonts w:hint="default" w:ascii="Calibri" w:hAnsi="Calibri" w:cs="Calibri"/>
                <w:b/>
                <w:bCs/>
                <w:color w:val="auto"/>
                <w:sz w:val="22"/>
                <w:szCs w:val="22"/>
                <w:lang w:val="en-US"/>
              </w:rPr>
              <w:t xml:space="preserve"> ( Full frame, rimless,Semi-full )</w:t>
            </w:r>
          </w:p>
        </w:tc>
        <w:tc>
          <w:tcPr>
            <w:tcW w:w="1046" w:type="dxa"/>
          </w:tcPr>
          <w:p w14:paraId="0ADD733F">
            <w:pPr>
              <w:rPr>
                <w:rFonts w:hint="default" w:ascii="Calibri" w:hAnsi="Calibri" w:cs="Calibri"/>
                <w:b/>
                <w:bCs/>
                <w:color w:val="auto"/>
                <w:sz w:val="22"/>
                <w:szCs w:val="22"/>
              </w:rPr>
            </w:pPr>
            <w:r>
              <w:rPr>
                <w:rFonts w:hint="default" w:ascii="Calibri" w:hAnsi="Calibri" w:cs="Calibri"/>
                <w:b/>
                <w:bCs/>
                <w:color w:val="auto"/>
                <w:sz w:val="22"/>
                <w:szCs w:val="22"/>
              </w:rPr>
              <w:t>Brand</w:t>
            </w:r>
          </w:p>
        </w:tc>
        <w:tc>
          <w:tcPr>
            <w:tcW w:w="1263" w:type="dxa"/>
          </w:tcPr>
          <w:p w14:paraId="386A1C50">
            <w:pPr>
              <w:rPr>
                <w:rFonts w:hint="default" w:ascii="Calibri" w:hAnsi="Calibri" w:cs="Calibri"/>
                <w:b/>
                <w:bCs/>
                <w:color w:val="auto"/>
                <w:sz w:val="22"/>
                <w:szCs w:val="22"/>
              </w:rPr>
            </w:pPr>
            <w:r>
              <w:rPr>
                <w:rFonts w:hint="default" w:ascii="Calibri" w:hAnsi="Calibri" w:cs="Calibri"/>
                <w:b/>
                <w:bCs/>
                <w:color w:val="auto"/>
                <w:sz w:val="22"/>
                <w:szCs w:val="22"/>
              </w:rPr>
              <w:t>Model/Code</w:t>
            </w:r>
          </w:p>
        </w:tc>
        <w:tc>
          <w:tcPr>
            <w:tcW w:w="1041" w:type="dxa"/>
          </w:tcPr>
          <w:p w14:paraId="47BF0F49">
            <w:pPr>
              <w:rPr>
                <w:rFonts w:hint="default" w:ascii="Calibri" w:hAnsi="Calibri" w:cs="Calibri"/>
                <w:b/>
                <w:bCs/>
                <w:color w:val="auto"/>
                <w:sz w:val="22"/>
                <w:szCs w:val="22"/>
              </w:rPr>
            </w:pPr>
            <w:r>
              <w:rPr>
                <w:rFonts w:hint="default" w:ascii="Calibri" w:hAnsi="Calibri" w:cs="Calibri"/>
                <w:b/>
                <w:bCs/>
                <w:color w:val="auto"/>
                <w:sz w:val="22"/>
                <w:szCs w:val="22"/>
              </w:rPr>
              <w:t>Color</w:t>
            </w:r>
          </w:p>
        </w:tc>
        <w:tc>
          <w:tcPr>
            <w:tcW w:w="1030" w:type="dxa"/>
          </w:tcPr>
          <w:p w14:paraId="68789F4C">
            <w:pPr>
              <w:rPr>
                <w:rFonts w:hint="default" w:ascii="Calibri" w:hAnsi="Calibri" w:cs="Calibri"/>
                <w:b/>
                <w:bCs/>
                <w:color w:val="auto"/>
                <w:sz w:val="22"/>
                <w:szCs w:val="22"/>
              </w:rPr>
            </w:pPr>
            <w:r>
              <w:rPr>
                <w:rFonts w:hint="default" w:ascii="Calibri" w:hAnsi="Calibri" w:cs="Calibri"/>
                <w:b/>
                <w:bCs/>
                <w:color w:val="auto"/>
                <w:sz w:val="22"/>
                <w:szCs w:val="22"/>
              </w:rPr>
              <w:t>Size</w:t>
            </w:r>
          </w:p>
        </w:tc>
        <w:tc>
          <w:tcPr>
            <w:tcW w:w="1068" w:type="dxa"/>
          </w:tcPr>
          <w:p w14:paraId="6C4C5D0C">
            <w:pPr>
              <w:rPr>
                <w:rFonts w:hint="default" w:ascii="Calibri" w:hAnsi="Calibri" w:cs="Calibri"/>
                <w:b/>
                <w:bCs/>
                <w:color w:val="auto"/>
                <w:sz w:val="22"/>
                <w:szCs w:val="22"/>
              </w:rPr>
            </w:pPr>
            <w:r>
              <w:rPr>
                <w:rFonts w:hint="default" w:ascii="Calibri" w:hAnsi="Calibri" w:cs="Calibri"/>
                <w:b/>
                <w:bCs/>
                <w:color w:val="auto"/>
                <w:sz w:val="22"/>
                <w:szCs w:val="22"/>
              </w:rPr>
              <w:t>Quantity</w:t>
            </w:r>
          </w:p>
        </w:tc>
        <w:tc>
          <w:tcPr>
            <w:tcW w:w="1039" w:type="dxa"/>
          </w:tcPr>
          <w:p w14:paraId="7553E940">
            <w:pPr>
              <w:rPr>
                <w:rFonts w:hint="default" w:ascii="Calibri" w:hAnsi="Calibri" w:cs="Calibri"/>
                <w:b/>
                <w:bCs/>
                <w:color w:val="auto"/>
                <w:sz w:val="22"/>
                <w:szCs w:val="22"/>
              </w:rPr>
            </w:pPr>
            <w:r>
              <w:rPr>
                <w:rFonts w:hint="default" w:ascii="Calibri" w:hAnsi="Calibri" w:cs="Calibri"/>
                <w:b/>
                <w:bCs/>
                <w:color w:val="auto"/>
                <w:sz w:val="22"/>
                <w:szCs w:val="22"/>
              </w:rPr>
              <w:t>Unit Price (Ksh)</w:t>
            </w:r>
          </w:p>
        </w:tc>
        <w:tc>
          <w:tcPr>
            <w:tcW w:w="1040" w:type="dxa"/>
          </w:tcPr>
          <w:p w14:paraId="2C5FBA24">
            <w:pPr>
              <w:rPr>
                <w:rFonts w:hint="default" w:ascii="Calibri" w:hAnsi="Calibri" w:cs="Calibri"/>
                <w:b/>
                <w:bCs/>
                <w:color w:val="auto"/>
                <w:sz w:val="22"/>
                <w:szCs w:val="22"/>
              </w:rPr>
            </w:pPr>
            <w:r>
              <w:rPr>
                <w:rFonts w:hint="default" w:ascii="Calibri" w:hAnsi="Calibri" w:cs="Calibri"/>
                <w:b/>
                <w:bCs/>
                <w:color w:val="auto"/>
                <w:sz w:val="22"/>
                <w:szCs w:val="22"/>
              </w:rPr>
              <w:t>Total (Ksh)</w:t>
            </w:r>
          </w:p>
        </w:tc>
      </w:tr>
      <w:tr w14:paraId="2EED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9" w:type="dxa"/>
          </w:tcPr>
          <w:p w14:paraId="1E84FCA4">
            <w:pPr>
              <w:rPr>
                <w:rFonts w:hint="default" w:ascii="Calibri" w:hAnsi="Calibri" w:cs="Calibri"/>
                <w:b/>
                <w:bCs/>
                <w:color w:val="auto"/>
                <w:sz w:val="22"/>
                <w:szCs w:val="22"/>
                <w:lang w:val="en-US"/>
              </w:rPr>
            </w:pPr>
            <w:r>
              <w:rPr>
                <w:rFonts w:hint="default" w:ascii="Calibri" w:hAnsi="Calibri" w:cs="Calibri"/>
                <w:b/>
                <w:bCs/>
                <w:color w:val="auto"/>
                <w:sz w:val="22"/>
                <w:szCs w:val="22"/>
                <w:lang w:val="en-US"/>
              </w:rPr>
              <w:t>Full frame</w:t>
            </w:r>
          </w:p>
        </w:tc>
        <w:tc>
          <w:tcPr>
            <w:tcW w:w="1046" w:type="dxa"/>
          </w:tcPr>
          <w:p w14:paraId="2757DD69">
            <w:pPr>
              <w:rPr>
                <w:rFonts w:hint="default" w:ascii="Calibri" w:hAnsi="Calibri" w:cs="Calibri"/>
                <w:b/>
                <w:bCs/>
                <w:color w:val="auto"/>
                <w:sz w:val="22"/>
                <w:szCs w:val="22"/>
              </w:rPr>
            </w:pPr>
          </w:p>
        </w:tc>
        <w:tc>
          <w:tcPr>
            <w:tcW w:w="1263" w:type="dxa"/>
          </w:tcPr>
          <w:p w14:paraId="230933FD">
            <w:pPr>
              <w:rPr>
                <w:rFonts w:hint="default" w:ascii="Calibri" w:hAnsi="Calibri" w:cs="Calibri"/>
                <w:b/>
                <w:bCs/>
                <w:color w:val="auto"/>
                <w:sz w:val="22"/>
                <w:szCs w:val="22"/>
              </w:rPr>
            </w:pPr>
          </w:p>
        </w:tc>
        <w:tc>
          <w:tcPr>
            <w:tcW w:w="1041" w:type="dxa"/>
          </w:tcPr>
          <w:p w14:paraId="4A77D8D8">
            <w:pPr>
              <w:rPr>
                <w:rFonts w:hint="default" w:ascii="Calibri" w:hAnsi="Calibri" w:cs="Calibri"/>
                <w:b/>
                <w:bCs/>
                <w:color w:val="auto"/>
                <w:sz w:val="22"/>
                <w:szCs w:val="22"/>
              </w:rPr>
            </w:pPr>
          </w:p>
        </w:tc>
        <w:tc>
          <w:tcPr>
            <w:tcW w:w="1030" w:type="dxa"/>
          </w:tcPr>
          <w:p w14:paraId="23858CC1">
            <w:pPr>
              <w:rPr>
                <w:rFonts w:hint="default" w:ascii="Calibri" w:hAnsi="Calibri" w:cs="Calibri"/>
                <w:b/>
                <w:bCs/>
                <w:color w:val="auto"/>
                <w:sz w:val="22"/>
                <w:szCs w:val="22"/>
              </w:rPr>
            </w:pPr>
          </w:p>
        </w:tc>
        <w:tc>
          <w:tcPr>
            <w:tcW w:w="1068" w:type="dxa"/>
          </w:tcPr>
          <w:p w14:paraId="72A3B374">
            <w:pPr>
              <w:rPr>
                <w:rFonts w:hint="default" w:ascii="Calibri" w:hAnsi="Calibri" w:cs="Calibri"/>
                <w:b/>
                <w:bCs/>
                <w:color w:val="auto"/>
                <w:sz w:val="22"/>
                <w:szCs w:val="22"/>
              </w:rPr>
            </w:pPr>
          </w:p>
        </w:tc>
        <w:tc>
          <w:tcPr>
            <w:tcW w:w="1039" w:type="dxa"/>
          </w:tcPr>
          <w:p w14:paraId="4C4A0DD0">
            <w:pPr>
              <w:rPr>
                <w:rFonts w:hint="default" w:ascii="Calibri" w:hAnsi="Calibri" w:cs="Calibri"/>
                <w:b/>
                <w:bCs/>
                <w:color w:val="auto"/>
                <w:sz w:val="22"/>
                <w:szCs w:val="22"/>
              </w:rPr>
            </w:pPr>
          </w:p>
        </w:tc>
        <w:tc>
          <w:tcPr>
            <w:tcW w:w="1040" w:type="dxa"/>
          </w:tcPr>
          <w:p w14:paraId="257404DE">
            <w:pPr>
              <w:rPr>
                <w:rFonts w:hint="default" w:ascii="Calibri" w:hAnsi="Calibri" w:cs="Calibri"/>
                <w:b/>
                <w:bCs/>
                <w:color w:val="auto"/>
                <w:sz w:val="22"/>
                <w:szCs w:val="22"/>
              </w:rPr>
            </w:pPr>
          </w:p>
        </w:tc>
      </w:tr>
      <w:tr w14:paraId="3B19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9" w:type="dxa"/>
          </w:tcPr>
          <w:p w14:paraId="6E3B7C51">
            <w:pPr>
              <w:rPr>
                <w:rFonts w:hint="default" w:ascii="Calibri" w:hAnsi="Calibri" w:cs="Calibri"/>
                <w:b/>
                <w:bCs/>
                <w:color w:val="auto"/>
                <w:sz w:val="22"/>
                <w:szCs w:val="22"/>
                <w:lang w:val="en-US"/>
              </w:rPr>
            </w:pPr>
            <w:r>
              <w:rPr>
                <w:rFonts w:hint="default" w:ascii="Calibri" w:hAnsi="Calibri" w:cs="Calibri"/>
                <w:b/>
                <w:bCs/>
                <w:color w:val="auto"/>
                <w:sz w:val="22"/>
                <w:szCs w:val="22"/>
                <w:lang w:val="en-US"/>
              </w:rPr>
              <w:t>Rimless</w:t>
            </w:r>
          </w:p>
        </w:tc>
        <w:tc>
          <w:tcPr>
            <w:tcW w:w="1046" w:type="dxa"/>
          </w:tcPr>
          <w:p w14:paraId="1DEEFAB4">
            <w:pPr>
              <w:rPr>
                <w:rFonts w:hint="default" w:ascii="Calibri" w:hAnsi="Calibri" w:cs="Calibri"/>
                <w:b/>
                <w:bCs/>
                <w:color w:val="auto"/>
                <w:sz w:val="22"/>
                <w:szCs w:val="22"/>
              </w:rPr>
            </w:pPr>
          </w:p>
        </w:tc>
        <w:tc>
          <w:tcPr>
            <w:tcW w:w="1263" w:type="dxa"/>
          </w:tcPr>
          <w:p w14:paraId="2DCF6100">
            <w:pPr>
              <w:rPr>
                <w:rFonts w:hint="default" w:ascii="Calibri" w:hAnsi="Calibri" w:cs="Calibri"/>
                <w:b/>
                <w:bCs/>
                <w:color w:val="auto"/>
                <w:sz w:val="22"/>
                <w:szCs w:val="22"/>
              </w:rPr>
            </w:pPr>
          </w:p>
        </w:tc>
        <w:tc>
          <w:tcPr>
            <w:tcW w:w="1041" w:type="dxa"/>
          </w:tcPr>
          <w:p w14:paraId="17FFD035">
            <w:pPr>
              <w:rPr>
                <w:rFonts w:hint="default" w:ascii="Calibri" w:hAnsi="Calibri" w:cs="Calibri"/>
                <w:b/>
                <w:bCs/>
                <w:color w:val="auto"/>
                <w:sz w:val="22"/>
                <w:szCs w:val="22"/>
              </w:rPr>
            </w:pPr>
          </w:p>
        </w:tc>
        <w:tc>
          <w:tcPr>
            <w:tcW w:w="1030" w:type="dxa"/>
          </w:tcPr>
          <w:p w14:paraId="3B44515E">
            <w:pPr>
              <w:rPr>
                <w:rFonts w:hint="default" w:ascii="Calibri" w:hAnsi="Calibri" w:cs="Calibri"/>
                <w:b/>
                <w:bCs/>
                <w:color w:val="auto"/>
                <w:sz w:val="22"/>
                <w:szCs w:val="22"/>
              </w:rPr>
            </w:pPr>
          </w:p>
        </w:tc>
        <w:tc>
          <w:tcPr>
            <w:tcW w:w="1068" w:type="dxa"/>
          </w:tcPr>
          <w:p w14:paraId="6AB1D23A">
            <w:pPr>
              <w:rPr>
                <w:rFonts w:hint="default" w:ascii="Calibri" w:hAnsi="Calibri" w:cs="Calibri"/>
                <w:b/>
                <w:bCs/>
                <w:color w:val="auto"/>
                <w:sz w:val="22"/>
                <w:szCs w:val="22"/>
              </w:rPr>
            </w:pPr>
          </w:p>
        </w:tc>
        <w:tc>
          <w:tcPr>
            <w:tcW w:w="1039" w:type="dxa"/>
          </w:tcPr>
          <w:p w14:paraId="4A44ADCA">
            <w:pPr>
              <w:rPr>
                <w:rFonts w:hint="default" w:ascii="Calibri" w:hAnsi="Calibri" w:cs="Calibri"/>
                <w:b/>
                <w:bCs/>
                <w:color w:val="auto"/>
                <w:sz w:val="22"/>
                <w:szCs w:val="22"/>
              </w:rPr>
            </w:pPr>
          </w:p>
        </w:tc>
        <w:tc>
          <w:tcPr>
            <w:tcW w:w="1040" w:type="dxa"/>
          </w:tcPr>
          <w:p w14:paraId="2E024056">
            <w:pPr>
              <w:rPr>
                <w:rFonts w:hint="default" w:ascii="Calibri" w:hAnsi="Calibri" w:cs="Calibri"/>
                <w:b/>
                <w:bCs/>
                <w:color w:val="auto"/>
                <w:sz w:val="22"/>
                <w:szCs w:val="22"/>
              </w:rPr>
            </w:pPr>
          </w:p>
        </w:tc>
      </w:tr>
      <w:tr w14:paraId="526A9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9" w:type="dxa"/>
          </w:tcPr>
          <w:p w14:paraId="2BD7A0A6">
            <w:pPr>
              <w:rPr>
                <w:rFonts w:hint="default" w:ascii="Calibri" w:hAnsi="Calibri" w:cs="Calibri"/>
                <w:b/>
                <w:bCs/>
                <w:color w:val="auto"/>
                <w:sz w:val="22"/>
                <w:szCs w:val="22"/>
                <w:lang w:val="en-US"/>
              </w:rPr>
            </w:pPr>
            <w:r>
              <w:rPr>
                <w:rFonts w:hint="default" w:ascii="Calibri" w:hAnsi="Calibri" w:cs="Calibri"/>
                <w:b/>
                <w:bCs/>
                <w:color w:val="auto"/>
                <w:sz w:val="22"/>
                <w:szCs w:val="22"/>
                <w:lang w:val="en-US"/>
              </w:rPr>
              <w:t>Supra/Semi</w:t>
            </w:r>
          </w:p>
        </w:tc>
        <w:tc>
          <w:tcPr>
            <w:tcW w:w="1046" w:type="dxa"/>
          </w:tcPr>
          <w:p w14:paraId="34F31E94">
            <w:pPr>
              <w:rPr>
                <w:rFonts w:hint="default" w:ascii="Calibri" w:hAnsi="Calibri" w:cs="Calibri"/>
                <w:b/>
                <w:bCs/>
                <w:color w:val="auto"/>
                <w:sz w:val="22"/>
                <w:szCs w:val="22"/>
              </w:rPr>
            </w:pPr>
          </w:p>
        </w:tc>
        <w:tc>
          <w:tcPr>
            <w:tcW w:w="1263" w:type="dxa"/>
          </w:tcPr>
          <w:p w14:paraId="1E4B92C6">
            <w:pPr>
              <w:rPr>
                <w:rFonts w:hint="default" w:ascii="Calibri" w:hAnsi="Calibri" w:cs="Calibri"/>
                <w:b/>
                <w:bCs/>
                <w:color w:val="auto"/>
                <w:sz w:val="22"/>
                <w:szCs w:val="22"/>
              </w:rPr>
            </w:pPr>
          </w:p>
        </w:tc>
        <w:tc>
          <w:tcPr>
            <w:tcW w:w="1041" w:type="dxa"/>
          </w:tcPr>
          <w:p w14:paraId="0C3DF1B5">
            <w:pPr>
              <w:rPr>
                <w:rFonts w:hint="default" w:ascii="Calibri" w:hAnsi="Calibri" w:cs="Calibri"/>
                <w:b/>
                <w:bCs/>
                <w:color w:val="auto"/>
                <w:sz w:val="22"/>
                <w:szCs w:val="22"/>
              </w:rPr>
            </w:pPr>
          </w:p>
        </w:tc>
        <w:tc>
          <w:tcPr>
            <w:tcW w:w="1030" w:type="dxa"/>
          </w:tcPr>
          <w:p w14:paraId="0B751D9C">
            <w:pPr>
              <w:rPr>
                <w:rFonts w:hint="default" w:ascii="Calibri" w:hAnsi="Calibri" w:cs="Calibri"/>
                <w:b/>
                <w:bCs/>
                <w:color w:val="auto"/>
                <w:sz w:val="22"/>
                <w:szCs w:val="22"/>
              </w:rPr>
            </w:pPr>
          </w:p>
        </w:tc>
        <w:tc>
          <w:tcPr>
            <w:tcW w:w="1068" w:type="dxa"/>
          </w:tcPr>
          <w:p w14:paraId="7993201F">
            <w:pPr>
              <w:rPr>
                <w:rFonts w:hint="default" w:ascii="Calibri" w:hAnsi="Calibri" w:cs="Calibri"/>
                <w:b/>
                <w:bCs/>
                <w:color w:val="auto"/>
                <w:sz w:val="22"/>
                <w:szCs w:val="22"/>
              </w:rPr>
            </w:pPr>
          </w:p>
        </w:tc>
        <w:tc>
          <w:tcPr>
            <w:tcW w:w="1039" w:type="dxa"/>
          </w:tcPr>
          <w:p w14:paraId="23E4F2D2">
            <w:pPr>
              <w:rPr>
                <w:rFonts w:hint="default" w:ascii="Calibri" w:hAnsi="Calibri" w:cs="Calibri"/>
                <w:b/>
                <w:bCs/>
                <w:color w:val="auto"/>
                <w:sz w:val="22"/>
                <w:szCs w:val="22"/>
              </w:rPr>
            </w:pPr>
          </w:p>
        </w:tc>
        <w:tc>
          <w:tcPr>
            <w:tcW w:w="1040" w:type="dxa"/>
          </w:tcPr>
          <w:p w14:paraId="5315173E">
            <w:pPr>
              <w:rPr>
                <w:rFonts w:hint="default" w:ascii="Calibri" w:hAnsi="Calibri" w:cs="Calibri"/>
                <w:b/>
                <w:bCs/>
                <w:color w:val="auto"/>
                <w:sz w:val="22"/>
                <w:szCs w:val="22"/>
              </w:rPr>
            </w:pPr>
          </w:p>
        </w:tc>
      </w:tr>
    </w:tbl>
    <w:p w14:paraId="7E994CE3">
      <w:pPr>
        <w:rPr>
          <w:rFonts w:hint="default" w:ascii="Calibri" w:hAnsi="Calibri" w:cs="Calibri"/>
          <w:color w:val="auto"/>
          <w:sz w:val="22"/>
          <w:szCs w:val="22"/>
        </w:rPr>
      </w:pPr>
      <w:r>
        <w:rPr>
          <w:rFonts w:hint="default" w:ascii="Calibri" w:hAnsi="Calibri" w:cs="Calibri"/>
          <w:color w:val="auto"/>
          <w:sz w:val="22"/>
          <w:szCs w:val="22"/>
        </w:rPr>
        <w:br w:type="textWrapping"/>
      </w:r>
      <w:r>
        <w:rPr>
          <w:rFonts w:hint="default" w:ascii="Calibri" w:hAnsi="Calibri" w:cs="Calibri"/>
          <w:b/>
          <w:bCs/>
          <w:color w:val="auto"/>
          <w:sz w:val="22"/>
          <w:szCs w:val="22"/>
        </w:rPr>
        <w:t>Subtotal: Ksh ___________</w:t>
      </w:r>
    </w:p>
    <w:p w14:paraId="45741199">
      <w:pPr>
        <w:rPr>
          <w:rFonts w:hint="default" w:ascii="Calibri" w:hAnsi="Calibri" w:cs="Calibri"/>
          <w:color w:val="auto"/>
          <w:sz w:val="22"/>
          <w:szCs w:val="22"/>
        </w:rPr>
      </w:pPr>
    </w:p>
    <w:p w14:paraId="0A2D7611">
      <w:pPr>
        <w:pStyle w:val="3"/>
        <w:numPr>
          <w:ilvl w:val="0"/>
          <w:numId w:val="0"/>
        </w:numPr>
        <w:rPr>
          <w:rFonts w:hint="default" w:ascii="Calibri" w:hAnsi="Calibri" w:cs="Calibri"/>
          <w:b/>
          <w:bCs/>
          <w:sz w:val="22"/>
          <w:szCs w:val="22"/>
        </w:rPr>
      </w:pPr>
      <w:r>
        <w:rPr>
          <w:rFonts w:hint="default" w:ascii="Calibri" w:hAnsi="Calibri" w:cs="Calibri"/>
          <w:b/>
          <w:bCs/>
          <w:color w:val="auto"/>
          <w:sz w:val="22"/>
          <w:szCs w:val="22"/>
          <w:lang w:val="en-US"/>
        </w:rPr>
        <w:t xml:space="preserve">ACCESSORIES </w:t>
      </w:r>
      <w:r>
        <w:rPr>
          <w:rFonts w:hint="default" w:ascii="Calibri" w:hAnsi="Calibri" w:cs="Calibri"/>
          <w:b/>
          <w:bCs/>
          <w:color w:val="auto"/>
          <w:sz w:val="22"/>
          <w:szCs w:val="22"/>
          <w:lang w:val="en-US"/>
        </w:rPr>
        <w:t>(Price list per catalaogue)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9"/>
        <w:gridCol w:w="1046"/>
        <w:gridCol w:w="1041"/>
        <w:gridCol w:w="1030"/>
        <w:gridCol w:w="1068"/>
        <w:gridCol w:w="1039"/>
        <w:gridCol w:w="1040"/>
      </w:tblGrid>
      <w:tr w14:paraId="00CA5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9" w:type="dxa"/>
          </w:tcPr>
          <w:p w14:paraId="42DF300A">
            <w:pPr>
              <w:rPr>
                <w:rFonts w:hint="default" w:ascii="Calibri" w:hAnsi="Calibri" w:cs="Calibri"/>
                <w:b/>
                <w:bCs/>
                <w:color w:val="auto"/>
                <w:sz w:val="22"/>
                <w:szCs w:val="22"/>
                <w:lang w:val="en-US"/>
              </w:rPr>
            </w:pPr>
            <w:r>
              <w:rPr>
                <w:rFonts w:hint="default" w:ascii="Calibri" w:hAnsi="Calibri" w:cs="Calibri"/>
                <w:b/>
                <w:bCs/>
                <w:color w:val="auto"/>
                <w:sz w:val="22"/>
                <w:szCs w:val="22"/>
                <w:lang w:val="en-US"/>
              </w:rPr>
              <w:t>ITEM</w:t>
            </w:r>
          </w:p>
        </w:tc>
        <w:tc>
          <w:tcPr>
            <w:tcW w:w="1046" w:type="dxa"/>
          </w:tcPr>
          <w:p w14:paraId="4ADCCDCD">
            <w:pPr>
              <w:rPr>
                <w:rFonts w:hint="default" w:ascii="Calibri" w:hAnsi="Calibri" w:cs="Calibri"/>
                <w:b/>
                <w:bCs/>
                <w:color w:val="auto"/>
                <w:sz w:val="22"/>
                <w:szCs w:val="22"/>
              </w:rPr>
            </w:pPr>
            <w:r>
              <w:rPr>
                <w:rFonts w:hint="default" w:ascii="Calibri" w:hAnsi="Calibri" w:cs="Calibri"/>
                <w:b/>
                <w:bCs/>
                <w:color w:val="auto"/>
                <w:sz w:val="22"/>
                <w:szCs w:val="22"/>
              </w:rPr>
              <w:t>Brand</w:t>
            </w:r>
          </w:p>
        </w:tc>
        <w:tc>
          <w:tcPr>
            <w:tcW w:w="1041" w:type="dxa"/>
          </w:tcPr>
          <w:p w14:paraId="6B6952AB">
            <w:pPr>
              <w:rPr>
                <w:rFonts w:hint="default" w:ascii="Calibri" w:hAnsi="Calibri" w:cs="Calibri"/>
                <w:b/>
                <w:bCs/>
                <w:color w:val="auto"/>
                <w:sz w:val="22"/>
                <w:szCs w:val="22"/>
              </w:rPr>
            </w:pPr>
            <w:r>
              <w:rPr>
                <w:rFonts w:hint="default" w:ascii="Calibri" w:hAnsi="Calibri" w:cs="Calibri"/>
                <w:b/>
                <w:bCs/>
                <w:color w:val="auto"/>
                <w:sz w:val="22"/>
                <w:szCs w:val="22"/>
              </w:rPr>
              <w:t>Color</w:t>
            </w:r>
          </w:p>
        </w:tc>
        <w:tc>
          <w:tcPr>
            <w:tcW w:w="1030" w:type="dxa"/>
          </w:tcPr>
          <w:p w14:paraId="3589EA9A">
            <w:pPr>
              <w:rPr>
                <w:rFonts w:hint="default" w:ascii="Calibri" w:hAnsi="Calibri" w:cs="Calibri"/>
                <w:b/>
                <w:bCs/>
                <w:color w:val="auto"/>
                <w:sz w:val="22"/>
                <w:szCs w:val="22"/>
              </w:rPr>
            </w:pPr>
            <w:r>
              <w:rPr>
                <w:rFonts w:hint="default" w:ascii="Calibri" w:hAnsi="Calibri" w:cs="Calibri"/>
                <w:b/>
                <w:bCs/>
                <w:color w:val="auto"/>
                <w:sz w:val="22"/>
                <w:szCs w:val="22"/>
              </w:rPr>
              <w:t>Size</w:t>
            </w:r>
          </w:p>
        </w:tc>
        <w:tc>
          <w:tcPr>
            <w:tcW w:w="1068" w:type="dxa"/>
          </w:tcPr>
          <w:p w14:paraId="53C9CA57">
            <w:pPr>
              <w:rPr>
                <w:rFonts w:hint="default" w:ascii="Calibri" w:hAnsi="Calibri" w:cs="Calibri"/>
                <w:b/>
                <w:bCs/>
                <w:color w:val="auto"/>
                <w:sz w:val="22"/>
                <w:szCs w:val="22"/>
              </w:rPr>
            </w:pPr>
            <w:r>
              <w:rPr>
                <w:rFonts w:hint="default" w:ascii="Calibri" w:hAnsi="Calibri" w:cs="Calibri"/>
                <w:b/>
                <w:bCs/>
                <w:color w:val="auto"/>
                <w:sz w:val="22"/>
                <w:szCs w:val="22"/>
              </w:rPr>
              <w:t>Quantity</w:t>
            </w:r>
          </w:p>
        </w:tc>
        <w:tc>
          <w:tcPr>
            <w:tcW w:w="1039" w:type="dxa"/>
          </w:tcPr>
          <w:p w14:paraId="6AF1B93F">
            <w:pPr>
              <w:rPr>
                <w:rFonts w:hint="default" w:ascii="Calibri" w:hAnsi="Calibri" w:cs="Calibri"/>
                <w:b/>
                <w:bCs/>
                <w:color w:val="auto"/>
                <w:sz w:val="22"/>
                <w:szCs w:val="22"/>
              </w:rPr>
            </w:pPr>
            <w:r>
              <w:rPr>
                <w:rFonts w:hint="default" w:ascii="Calibri" w:hAnsi="Calibri" w:cs="Calibri"/>
                <w:b/>
                <w:bCs/>
                <w:color w:val="auto"/>
                <w:sz w:val="22"/>
                <w:szCs w:val="22"/>
              </w:rPr>
              <w:t>Unit Price (Ksh)</w:t>
            </w:r>
          </w:p>
        </w:tc>
        <w:tc>
          <w:tcPr>
            <w:tcW w:w="1040" w:type="dxa"/>
          </w:tcPr>
          <w:p w14:paraId="1C291EAC">
            <w:pPr>
              <w:rPr>
                <w:rFonts w:hint="default" w:ascii="Calibri" w:hAnsi="Calibri" w:cs="Calibri"/>
                <w:b/>
                <w:bCs/>
                <w:color w:val="auto"/>
                <w:sz w:val="22"/>
                <w:szCs w:val="22"/>
              </w:rPr>
            </w:pPr>
            <w:r>
              <w:rPr>
                <w:rFonts w:hint="default" w:ascii="Calibri" w:hAnsi="Calibri" w:cs="Calibri"/>
                <w:b/>
                <w:bCs/>
                <w:color w:val="auto"/>
                <w:sz w:val="22"/>
                <w:szCs w:val="22"/>
              </w:rPr>
              <w:t>Total (Ksh)</w:t>
            </w:r>
          </w:p>
        </w:tc>
      </w:tr>
      <w:tr w14:paraId="706F9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9" w:type="dxa"/>
          </w:tcPr>
          <w:p w14:paraId="75431E30">
            <w:pPr>
              <w:rPr>
                <w:rFonts w:hint="default" w:ascii="Calibri" w:hAnsi="Calibri" w:cs="Calibri"/>
                <w:b/>
                <w:bCs/>
                <w:color w:val="auto"/>
                <w:sz w:val="22"/>
                <w:szCs w:val="22"/>
                <w:lang w:val="en-US"/>
              </w:rPr>
            </w:pPr>
            <w:r>
              <w:rPr>
                <w:rFonts w:hint="default" w:ascii="Calibri" w:hAnsi="Calibri" w:cs="Calibri"/>
                <w:b/>
                <w:bCs/>
                <w:color w:val="auto"/>
                <w:sz w:val="22"/>
                <w:szCs w:val="22"/>
                <w:lang w:val="en-US"/>
              </w:rPr>
              <w:t>Cases</w:t>
            </w:r>
          </w:p>
        </w:tc>
        <w:tc>
          <w:tcPr>
            <w:tcW w:w="1046" w:type="dxa"/>
          </w:tcPr>
          <w:p w14:paraId="369C403F">
            <w:pPr>
              <w:rPr>
                <w:rFonts w:hint="default" w:ascii="Calibri" w:hAnsi="Calibri" w:cs="Calibri"/>
                <w:b/>
                <w:bCs/>
                <w:color w:val="auto"/>
                <w:sz w:val="22"/>
                <w:szCs w:val="22"/>
              </w:rPr>
            </w:pPr>
          </w:p>
        </w:tc>
        <w:tc>
          <w:tcPr>
            <w:tcW w:w="1041" w:type="dxa"/>
          </w:tcPr>
          <w:p w14:paraId="76757F1B">
            <w:pPr>
              <w:rPr>
                <w:rFonts w:hint="default" w:ascii="Calibri" w:hAnsi="Calibri" w:cs="Calibri"/>
                <w:b/>
                <w:bCs/>
                <w:color w:val="auto"/>
                <w:sz w:val="22"/>
                <w:szCs w:val="22"/>
              </w:rPr>
            </w:pPr>
          </w:p>
        </w:tc>
        <w:tc>
          <w:tcPr>
            <w:tcW w:w="1030" w:type="dxa"/>
          </w:tcPr>
          <w:p w14:paraId="0227A09E">
            <w:pPr>
              <w:rPr>
                <w:rFonts w:hint="default" w:ascii="Calibri" w:hAnsi="Calibri" w:cs="Calibri"/>
                <w:b/>
                <w:bCs/>
                <w:color w:val="auto"/>
                <w:sz w:val="22"/>
                <w:szCs w:val="22"/>
              </w:rPr>
            </w:pPr>
          </w:p>
        </w:tc>
        <w:tc>
          <w:tcPr>
            <w:tcW w:w="1068" w:type="dxa"/>
          </w:tcPr>
          <w:p w14:paraId="66D9F6D1">
            <w:pPr>
              <w:rPr>
                <w:rFonts w:hint="default" w:ascii="Calibri" w:hAnsi="Calibri" w:cs="Calibri"/>
                <w:b/>
                <w:bCs/>
                <w:color w:val="auto"/>
                <w:sz w:val="22"/>
                <w:szCs w:val="22"/>
              </w:rPr>
            </w:pPr>
          </w:p>
        </w:tc>
        <w:tc>
          <w:tcPr>
            <w:tcW w:w="1039" w:type="dxa"/>
          </w:tcPr>
          <w:p w14:paraId="5562526A">
            <w:pPr>
              <w:rPr>
                <w:rFonts w:hint="default" w:ascii="Calibri" w:hAnsi="Calibri" w:cs="Calibri"/>
                <w:b/>
                <w:bCs/>
                <w:color w:val="auto"/>
                <w:sz w:val="22"/>
                <w:szCs w:val="22"/>
              </w:rPr>
            </w:pPr>
          </w:p>
        </w:tc>
        <w:tc>
          <w:tcPr>
            <w:tcW w:w="1040" w:type="dxa"/>
          </w:tcPr>
          <w:p w14:paraId="6F466DDC">
            <w:pPr>
              <w:rPr>
                <w:rFonts w:hint="default" w:ascii="Calibri" w:hAnsi="Calibri" w:cs="Calibri"/>
                <w:b/>
                <w:bCs/>
                <w:color w:val="auto"/>
                <w:sz w:val="22"/>
                <w:szCs w:val="22"/>
              </w:rPr>
            </w:pPr>
          </w:p>
        </w:tc>
      </w:tr>
      <w:tr w14:paraId="60E5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9" w:type="dxa"/>
          </w:tcPr>
          <w:p w14:paraId="61B39098">
            <w:pPr>
              <w:rPr>
                <w:rFonts w:hint="default" w:ascii="Calibri" w:hAnsi="Calibri" w:cs="Calibri"/>
                <w:b/>
                <w:bCs/>
                <w:color w:val="auto"/>
                <w:sz w:val="22"/>
                <w:szCs w:val="22"/>
                <w:lang w:val="en-US"/>
              </w:rPr>
            </w:pPr>
            <w:r>
              <w:rPr>
                <w:rFonts w:hint="default" w:ascii="Calibri" w:hAnsi="Calibri" w:cs="Calibri"/>
                <w:b/>
                <w:bCs/>
                <w:color w:val="auto"/>
                <w:sz w:val="22"/>
                <w:szCs w:val="22"/>
                <w:lang w:val="en-US"/>
              </w:rPr>
              <w:t>Spectacle Cods</w:t>
            </w:r>
          </w:p>
        </w:tc>
        <w:tc>
          <w:tcPr>
            <w:tcW w:w="1046" w:type="dxa"/>
          </w:tcPr>
          <w:p w14:paraId="42E086D1">
            <w:pPr>
              <w:rPr>
                <w:rFonts w:hint="default" w:ascii="Calibri" w:hAnsi="Calibri" w:cs="Calibri"/>
                <w:b/>
                <w:bCs/>
                <w:color w:val="auto"/>
                <w:sz w:val="22"/>
                <w:szCs w:val="22"/>
              </w:rPr>
            </w:pPr>
          </w:p>
        </w:tc>
        <w:tc>
          <w:tcPr>
            <w:tcW w:w="1041" w:type="dxa"/>
          </w:tcPr>
          <w:p w14:paraId="4CD73FE2">
            <w:pPr>
              <w:rPr>
                <w:rFonts w:hint="default" w:ascii="Calibri" w:hAnsi="Calibri" w:cs="Calibri"/>
                <w:b/>
                <w:bCs/>
                <w:color w:val="auto"/>
                <w:sz w:val="22"/>
                <w:szCs w:val="22"/>
              </w:rPr>
            </w:pPr>
          </w:p>
        </w:tc>
        <w:tc>
          <w:tcPr>
            <w:tcW w:w="1030" w:type="dxa"/>
          </w:tcPr>
          <w:p w14:paraId="19E354BE">
            <w:pPr>
              <w:rPr>
                <w:rFonts w:hint="default" w:ascii="Calibri" w:hAnsi="Calibri" w:cs="Calibri"/>
                <w:b/>
                <w:bCs/>
                <w:color w:val="auto"/>
                <w:sz w:val="22"/>
                <w:szCs w:val="22"/>
              </w:rPr>
            </w:pPr>
          </w:p>
        </w:tc>
        <w:tc>
          <w:tcPr>
            <w:tcW w:w="1068" w:type="dxa"/>
          </w:tcPr>
          <w:p w14:paraId="6677326F">
            <w:pPr>
              <w:rPr>
                <w:rFonts w:hint="default" w:ascii="Calibri" w:hAnsi="Calibri" w:cs="Calibri"/>
                <w:b/>
                <w:bCs/>
                <w:color w:val="auto"/>
                <w:sz w:val="22"/>
                <w:szCs w:val="22"/>
              </w:rPr>
            </w:pPr>
          </w:p>
        </w:tc>
        <w:tc>
          <w:tcPr>
            <w:tcW w:w="1039" w:type="dxa"/>
          </w:tcPr>
          <w:p w14:paraId="7DEFFD53">
            <w:pPr>
              <w:rPr>
                <w:rFonts w:hint="default" w:ascii="Calibri" w:hAnsi="Calibri" w:cs="Calibri"/>
                <w:b/>
                <w:bCs/>
                <w:color w:val="auto"/>
                <w:sz w:val="22"/>
                <w:szCs w:val="22"/>
              </w:rPr>
            </w:pPr>
          </w:p>
        </w:tc>
        <w:tc>
          <w:tcPr>
            <w:tcW w:w="1040" w:type="dxa"/>
          </w:tcPr>
          <w:p w14:paraId="5CC4C29F">
            <w:pPr>
              <w:rPr>
                <w:rFonts w:hint="default" w:ascii="Calibri" w:hAnsi="Calibri" w:cs="Calibri"/>
                <w:b/>
                <w:bCs/>
                <w:color w:val="auto"/>
                <w:sz w:val="22"/>
                <w:szCs w:val="22"/>
              </w:rPr>
            </w:pPr>
          </w:p>
        </w:tc>
      </w:tr>
      <w:tr w14:paraId="578D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9" w:type="dxa"/>
          </w:tcPr>
          <w:p w14:paraId="14B8AFB2">
            <w:pPr>
              <w:rPr>
                <w:rFonts w:hint="default" w:ascii="Calibri" w:hAnsi="Calibri" w:cs="Calibri"/>
                <w:b/>
                <w:bCs/>
                <w:color w:val="auto"/>
                <w:sz w:val="22"/>
                <w:szCs w:val="22"/>
                <w:lang w:val="en-US"/>
              </w:rPr>
            </w:pPr>
            <w:r>
              <w:rPr>
                <w:rFonts w:hint="default" w:ascii="Calibri" w:hAnsi="Calibri" w:cs="Calibri"/>
                <w:b/>
                <w:bCs/>
                <w:color w:val="auto"/>
                <w:sz w:val="22"/>
                <w:szCs w:val="22"/>
                <w:lang w:val="en-US"/>
              </w:rPr>
              <w:t>Cleaning Cloth</w:t>
            </w:r>
          </w:p>
        </w:tc>
        <w:tc>
          <w:tcPr>
            <w:tcW w:w="1046" w:type="dxa"/>
          </w:tcPr>
          <w:p w14:paraId="400175FD">
            <w:pPr>
              <w:rPr>
                <w:rFonts w:hint="default" w:ascii="Calibri" w:hAnsi="Calibri" w:cs="Calibri"/>
                <w:b/>
                <w:bCs/>
                <w:color w:val="auto"/>
                <w:sz w:val="22"/>
                <w:szCs w:val="22"/>
              </w:rPr>
            </w:pPr>
          </w:p>
        </w:tc>
        <w:tc>
          <w:tcPr>
            <w:tcW w:w="1041" w:type="dxa"/>
          </w:tcPr>
          <w:p w14:paraId="65646948">
            <w:pPr>
              <w:rPr>
                <w:rFonts w:hint="default" w:ascii="Calibri" w:hAnsi="Calibri" w:cs="Calibri"/>
                <w:b/>
                <w:bCs/>
                <w:color w:val="auto"/>
                <w:sz w:val="22"/>
                <w:szCs w:val="22"/>
              </w:rPr>
            </w:pPr>
          </w:p>
        </w:tc>
        <w:tc>
          <w:tcPr>
            <w:tcW w:w="1030" w:type="dxa"/>
          </w:tcPr>
          <w:p w14:paraId="2B541014">
            <w:pPr>
              <w:rPr>
                <w:rFonts w:hint="default" w:ascii="Calibri" w:hAnsi="Calibri" w:cs="Calibri"/>
                <w:b/>
                <w:bCs/>
                <w:color w:val="auto"/>
                <w:sz w:val="22"/>
                <w:szCs w:val="22"/>
              </w:rPr>
            </w:pPr>
          </w:p>
        </w:tc>
        <w:tc>
          <w:tcPr>
            <w:tcW w:w="1068" w:type="dxa"/>
          </w:tcPr>
          <w:p w14:paraId="3E491A96">
            <w:pPr>
              <w:rPr>
                <w:rFonts w:hint="default" w:ascii="Calibri" w:hAnsi="Calibri" w:cs="Calibri"/>
                <w:b/>
                <w:bCs/>
                <w:color w:val="auto"/>
                <w:sz w:val="22"/>
                <w:szCs w:val="22"/>
              </w:rPr>
            </w:pPr>
          </w:p>
        </w:tc>
        <w:tc>
          <w:tcPr>
            <w:tcW w:w="1039" w:type="dxa"/>
          </w:tcPr>
          <w:p w14:paraId="5C572721">
            <w:pPr>
              <w:rPr>
                <w:rFonts w:hint="default" w:ascii="Calibri" w:hAnsi="Calibri" w:cs="Calibri"/>
                <w:b/>
                <w:bCs/>
                <w:color w:val="auto"/>
                <w:sz w:val="22"/>
                <w:szCs w:val="22"/>
              </w:rPr>
            </w:pPr>
          </w:p>
        </w:tc>
        <w:tc>
          <w:tcPr>
            <w:tcW w:w="1040" w:type="dxa"/>
          </w:tcPr>
          <w:p w14:paraId="0BF174F4">
            <w:pPr>
              <w:rPr>
                <w:rFonts w:hint="default" w:ascii="Calibri" w:hAnsi="Calibri" w:cs="Calibri"/>
                <w:b/>
                <w:bCs/>
                <w:color w:val="auto"/>
                <w:sz w:val="22"/>
                <w:szCs w:val="22"/>
              </w:rPr>
            </w:pPr>
          </w:p>
        </w:tc>
      </w:tr>
    </w:tbl>
    <w:p w14:paraId="2FA21AD3">
      <w:pPr>
        <w:rPr>
          <w:rFonts w:hint="default" w:ascii="Calibri" w:hAnsi="Calibri" w:cs="Calibri"/>
          <w:color w:val="auto"/>
          <w:sz w:val="22"/>
          <w:szCs w:val="22"/>
        </w:rPr>
      </w:pPr>
    </w:p>
    <w:p w14:paraId="553DC416">
      <w:pPr>
        <w:rPr>
          <w:rFonts w:hint="default" w:ascii="Calibri" w:hAnsi="Calibri" w:cs="Calibri"/>
          <w:color w:val="auto"/>
          <w:sz w:val="22"/>
          <w:szCs w:val="22"/>
        </w:rPr>
      </w:pPr>
      <w:r>
        <w:rPr>
          <w:rFonts w:hint="default" w:ascii="Calibri" w:hAnsi="Calibri" w:cs="Calibri"/>
          <w:color w:val="auto"/>
          <w:sz w:val="22"/>
          <w:szCs w:val="22"/>
        </w:rPr>
        <w:t>Subtotal: Ksh ___________</w:t>
      </w:r>
    </w:p>
    <w:p w14:paraId="5BDF00AD">
      <w:pPr>
        <w:rPr>
          <w:rFonts w:hint="default" w:ascii="Calibri" w:hAnsi="Calibri" w:cs="Calibri"/>
          <w:color w:val="auto"/>
          <w:sz w:val="22"/>
          <w:szCs w:val="22"/>
        </w:rPr>
      </w:pPr>
      <w:r>
        <w:rPr>
          <w:rFonts w:hint="default" w:ascii="Calibri" w:hAnsi="Calibri" w:cs="Calibri"/>
          <w:color w:val="auto"/>
          <w:sz w:val="22"/>
          <w:szCs w:val="22"/>
        </w:rPr>
        <w:t>Total Amount: Ksh ___________</w:t>
      </w:r>
    </w:p>
    <w:p w14:paraId="3A5FF49E">
      <w:pPr>
        <w:rPr>
          <w:rFonts w:hint="default" w:ascii="Calibri" w:hAnsi="Calibri" w:cs="Calibri"/>
          <w:color w:val="auto"/>
          <w:sz w:val="22"/>
          <w:szCs w:val="22"/>
        </w:rPr>
      </w:pPr>
      <w:r>
        <w:rPr>
          <w:rFonts w:hint="default" w:ascii="Calibri" w:hAnsi="Calibri" w:cs="Calibri"/>
          <w:color w:val="auto"/>
          <w:sz w:val="22"/>
          <w:szCs w:val="22"/>
        </w:rPr>
        <w:t>Payment Status: ☐ Paid  ☐ Pending  ☐ Deposit _______________________________</w:t>
      </w:r>
    </w:p>
    <w:p w14:paraId="17FC21D7">
      <w:pPr>
        <w:pStyle w:val="3"/>
        <w:rPr>
          <w:rFonts w:hint="default" w:ascii="Calibri" w:hAnsi="Calibri" w:cs="Calibri"/>
          <w:b/>
          <w:bCs/>
          <w:color w:val="auto"/>
          <w:sz w:val="22"/>
          <w:szCs w:val="22"/>
          <w:lang w:val="en-US"/>
        </w:rPr>
      </w:pPr>
      <w:r>
        <w:rPr>
          <w:rFonts w:hint="default" w:ascii="Calibri" w:hAnsi="Calibri" w:cs="Calibri"/>
          <w:b/>
          <w:bCs/>
          <w:color w:val="auto"/>
          <w:sz w:val="22"/>
          <w:szCs w:val="22"/>
          <w:lang w:val="en-US"/>
        </w:rPr>
        <w:t xml:space="preserve">OFFICIAL USE </w:t>
      </w:r>
    </w:p>
    <w:p w14:paraId="543F9250">
      <w:pPr>
        <w:rPr>
          <w:rFonts w:hint="default" w:ascii="Calibri" w:hAnsi="Calibri" w:cs="Calibri"/>
          <w:color w:val="auto"/>
          <w:sz w:val="22"/>
          <w:szCs w:val="22"/>
        </w:rPr>
      </w:pPr>
      <w:r>
        <w:rPr>
          <w:rFonts w:hint="default" w:ascii="Calibri" w:hAnsi="Calibri" w:cs="Calibri"/>
          <w:color w:val="auto"/>
          <w:sz w:val="22"/>
          <w:szCs w:val="22"/>
        </w:rPr>
        <w:t>I confirm that the above order details are correct.</w:t>
      </w:r>
    </w:p>
    <w:p w14:paraId="4ED9BC14">
      <w:pPr>
        <w:rPr>
          <w:rFonts w:hint="default" w:ascii="Calibri" w:hAnsi="Calibri" w:cs="Calibri"/>
          <w:color w:val="auto"/>
          <w:sz w:val="22"/>
          <w:szCs w:val="22"/>
        </w:rPr>
      </w:pPr>
      <w:r>
        <w:rPr>
          <w:rFonts w:hint="default" w:ascii="Calibri" w:hAnsi="Calibri" w:cs="Calibri"/>
          <w:color w:val="auto"/>
          <w:sz w:val="22"/>
          <w:szCs w:val="22"/>
        </w:rPr>
        <w:t>Signature: _______________________</w:t>
      </w:r>
    </w:p>
    <w:p w14:paraId="5C90D52A">
      <w:pPr>
        <w:rPr>
          <w:rFonts w:hint="default" w:ascii="Calibri" w:hAnsi="Calibri" w:cs="Calibri"/>
          <w:sz w:val="22"/>
          <w:szCs w:val="22"/>
          <w:lang w:val="en-US"/>
        </w:rPr>
      </w:pPr>
      <w:r>
        <w:rPr>
          <w:rFonts w:hint="default" w:ascii="Calibri" w:hAnsi="Calibri" w:cs="Calibri"/>
          <w:color w:val="auto"/>
          <w:sz w:val="22"/>
          <w:szCs w:val="22"/>
        </w:rPr>
        <w:t>Date: ___________________</w:t>
      </w:r>
    </w:p>
    <w:p w14:paraId="307DD8F7">
      <w:pPr>
        <w:rPr>
          <w:rFonts w:hint="default" w:ascii="Calibri" w:hAnsi="Calibri" w:cs="Calibri"/>
          <w:color w:val="auto"/>
          <w:sz w:val="22"/>
          <w:szCs w:val="22"/>
        </w:rPr>
      </w:pPr>
      <w:r>
        <w:rPr>
          <w:rFonts w:hint="default" w:ascii="Calibri" w:hAnsi="Calibri" w:cs="Calibri"/>
          <w:color w:val="auto"/>
          <w:sz w:val="22"/>
          <w:szCs w:val="22"/>
        </w:rPr>
        <w:t>Date Ordered: _______________________________</w:t>
      </w:r>
    </w:p>
    <w:p w14:paraId="74C81C07">
      <w:pPr>
        <w:rPr>
          <w:rFonts w:hint="default" w:ascii="Calibri" w:hAnsi="Calibri" w:cs="Calibri"/>
          <w:sz w:val="22"/>
          <w:szCs w:val="22"/>
        </w:rPr>
      </w:pPr>
      <w:r>
        <w:rPr>
          <w:rFonts w:hint="default" w:ascii="Calibri" w:hAnsi="Calibri" w:cs="Calibri"/>
          <w:color w:val="auto"/>
          <w:sz w:val="22"/>
          <w:szCs w:val="22"/>
        </w:rPr>
        <w:t>Expected Delivery Date: _______________________________</w:t>
      </w:r>
    </w:p>
    <w:sectPr>
      <w:pgSz w:w="15840" w:h="12240" w:orient="landscape"/>
      <w:pgMar w:top="1440" w:right="835" w:bottom="1440" w:left="1080"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roman"/>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roman"/>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Wingdings 2">
    <w:panose1 w:val="05020102010507070707"/>
    <w:charset w:val="00"/>
    <w:family w:val="auto"/>
    <w:pitch w:val="default"/>
    <w:sig w:usb0="00000000" w:usb1="00000000" w:usb2="00000000" w:usb3="00000000" w:csb0="80000000"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9239341B"/>
    <w:multiLevelType w:val="multilevel"/>
    <w:tmpl w:val="9239341B"/>
    <w:lvl w:ilvl="0" w:tentative="0">
      <w:start w:val="1"/>
      <w:numFmt w:val="bullet"/>
      <w:lvlText w:val="•"/>
      <w:lvlPicBulletId w:val="1"/>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
    <w:nsid w:val="B5E306ED"/>
    <w:multiLevelType w:val="multilevel"/>
    <w:tmpl w:val="B5E306ED"/>
    <w:lvl w:ilvl="0" w:tentative="0">
      <w:start w:val="1"/>
      <w:numFmt w:val="bullet"/>
      <w:lvlText w:val=""/>
      <w:lvlJc w:val="left"/>
      <w:pPr>
        <w:tabs>
          <w:tab w:val="left" w:pos="0"/>
        </w:tabs>
        <w:ind w:left="720" w:hanging="360"/>
      </w:pPr>
      <w:rPr>
        <w:rFonts w:hint="default" w:ascii="Wingdings" w:hAnsi="Wingdings" w:cs="Wingding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2">
    <w:nsid w:val="BF205925"/>
    <w:multiLevelType w:val="multilevel"/>
    <w:tmpl w:val="BF205925"/>
    <w:lvl w:ilvl="0" w:tentative="0">
      <w:start w:val="1"/>
      <w:numFmt w:val="bullet"/>
      <w:lvlText w:val="•"/>
      <w:lvlPicBulletId w:val="0"/>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3">
    <w:nsid w:val="C7A1FB8D"/>
    <w:multiLevelType w:val="singleLevel"/>
    <w:tmpl w:val="C7A1FB8D"/>
    <w:lvl w:ilvl="0" w:tentative="0">
      <w:start w:val="1"/>
      <w:numFmt w:val="lowerRoman"/>
      <w:suff w:val="space"/>
      <w:lvlText w:val="(%1)"/>
      <w:lvlJc w:val="left"/>
    </w:lvl>
  </w:abstractNum>
  <w:abstractNum w:abstractNumId="4">
    <w:nsid w:val="CF092B84"/>
    <w:multiLevelType w:val="multilevel"/>
    <w:tmpl w:val="CF092B84"/>
    <w:lvl w:ilvl="0" w:tentative="0">
      <w:start w:val="1"/>
      <w:numFmt w:val="bullet"/>
      <w:lvlText w:val=""/>
      <w:lvlJc w:val="left"/>
      <w:pPr>
        <w:tabs>
          <w:tab w:val="left" w:pos="0"/>
        </w:tabs>
        <w:ind w:left="720" w:hanging="360"/>
      </w:pPr>
      <w:rPr>
        <w:rFonts w:hint="default" w:ascii="Wingdings" w:hAnsi="Wingdings" w:cs="Wingding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5">
    <w:nsid w:val="EB6D25E4"/>
    <w:multiLevelType w:val="singleLevel"/>
    <w:tmpl w:val="EB6D25E4"/>
    <w:lvl w:ilvl="0" w:tentative="0">
      <w:start w:val="1"/>
      <w:numFmt w:val="lowerRoman"/>
      <w:suff w:val="space"/>
      <w:lvlText w:val="(%1)"/>
      <w:lvlJc w:val="left"/>
    </w:lvl>
  </w:abstractNum>
  <w:abstractNum w:abstractNumId="6">
    <w:nsid w:val="F61BFFF2"/>
    <w:multiLevelType w:val="singleLevel"/>
    <w:tmpl w:val="F61BFFF2"/>
    <w:lvl w:ilvl="0" w:tentative="0">
      <w:start w:val="1"/>
      <w:numFmt w:val="lowerRoman"/>
      <w:suff w:val="space"/>
      <w:lvlText w:val="(%1)"/>
      <w:lvlJc w:val="left"/>
    </w:lvl>
  </w:abstractNum>
  <w:abstractNum w:abstractNumId="7">
    <w:nsid w:val="0053208E"/>
    <w:multiLevelType w:val="multilevel"/>
    <w:tmpl w:val="005320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decimal"/>
      <w:lvlText w:val="%2."/>
      <w:lvlJc w:val="left"/>
      <w:pPr>
        <w:tabs>
          <w:tab w:val="left" w:pos="0"/>
        </w:tabs>
        <w:ind w:left="1440" w:hanging="360"/>
      </w:pPr>
    </w:lvl>
    <w:lvl w:ilvl="2" w:tentative="0">
      <w:start w:val="1"/>
      <w:numFmt w:val="upperLetter"/>
      <w:lvlText w:val="%3."/>
      <w:lvlJc w:val="left"/>
      <w:pPr>
        <w:tabs>
          <w:tab w:val="left" w:pos="0"/>
        </w:tabs>
        <w:ind w:left="2160" w:hanging="360"/>
      </w:p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248C179"/>
    <w:multiLevelType w:val="multilevel"/>
    <w:tmpl w:val="0248C179"/>
    <w:lvl w:ilvl="0" w:tentative="0">
      <w:start w:val="1"/>
      <w:numFmt w:val="bullet"/>
      <w:lvlText w:val=""/>
      <w:lvlJc w:val="left"/>
      <w:pPr>
        <w:tabs>
          <w:tab w:val="left" w:pos="0"/>
        </w:tabs>
        <w:ind w:left="1440" w:hanging="360"/>
      </w:pPr>
      <w:rPr>
        <w:rFonts w:hint="default" w:ascii="Symbol" w:hAnsi="Symbol" w:cs="Symbol"/>
      </w:rPr>
    </w:lvl>
    <w:lvl w:ilvl="1" w:tentative="0">
      <w:start w:val="1"/>
      <w:numFmt w:val="bullet"/>
      <w:lvlText w:val="o"/>
      <w:lvlJc w:val="left"/>
      <w:pPr>
        <w:tabs>
          <w:tab w:val="left" w:pos="0"/>
        </w:tabs>
        <w:ind w:left="2160" w:hanging="360"/>
      </w:pPr>
      <w:rPr>
        <w:rFonts w:hint="default" w:ascii="Courier New" w:hAnsi="Courier New" w:cs="Courier New"/>
      </w:rPr>
    </w:lvl>
    <w:lvl w:ilvl="2" w:tentative="0">
      <w:start w:val="1"/>
      <w:numFmt w:val="bullet"/>
      <w:lvlText w:val=""/>
      <w:lvlJc w:val="left"/>
      <w:pPr>
        <w:tabs>
          <w:tab w:val="left" w:pos="0"/>
        </w:tabs>
        <w:ind w:left="2880" w:hanging="360"/>
      </w:pPr>
      <w:rPr>
        <w:rFonts w:hint="default" w:ascii="Wingdings" w:hAnsi="Wingdings" w:cs="Wingdings"/>
      </w:rPr>
    </w:lvl>
    <w:lvl w:ilvl="3" w:tentative="0">
      <w:start w:val="1"/>
      <w:numFmt w:val="bullet"/>
      <w:lvlText w:val=""/>
      <w:lvlJc w:val="left"/>
      <w:pPr>
        <w:tabs>
          <w:tab w:val="left" w:pos="0"/>
        </w:tabs>
        <w:ind w:left="3600" w:hanging="360"/>
      </w:pPr>
      <w:rPr>
        <w:rFonts w:hint="default" w:ascii="Symbol" w:hAnsi="Symbol" w:cs="Symbol"/>
      </w:rPr>
    </w:lvl>
    <w:lvl w:ilvl="4" w:tentative="0">
      <w:start w:val="1"/>
      <w:numFmt w:val="bullet"/>
      <w:lvlText w:val="o"/>
      <w:lvlJc w:val="left"/>
      <w:pPr>
        <w:tabs>
          <w:tab w:val="left" w:pos="0"/>
        </w:tabs>
        <w:ind w:left="4320" w:hanging="360"/>
      </w:pPr>
      <w:rPr>
        <w:rFonts w:hint="default" w:ascii="Courier New" w:hAnsi="Courier New" w:cs="Courier New"/>
      </w:rPr>
    </w:lvl>
    <w:lvl w:ilvl="5" w:tentative="0">
      <w:start w:val="1"/>
      <w:numFmt w:val="bullet"/>
      <w:lvlText w:val=""/>
      <w:lvlJc w:val="left"/>
      <w:pPr>
        <w:tabs>
          <w:tab w:val="left" w:pos="0"/>
        </w:tabs>
        <w:ind w:left="5040" w:hanging="360"/>
      </w:pPr>
      <w:rPr>
        <w:rFonts w:hint="default" w:ascii="Wingdings" w:hAnsi="Wingdings" w:cs="Wingdings"/>
      </w:rPr>
    </w:lvl>
    <w:lvl w:ilvl="6" w:tentative="0">
      <w:start w:val="1"/>
      <w:numFmt w:val="bullet"/>
      <w:lvlText w:val=""/>
      <w:lvlJc w:val="left"/>
      <w:pPr>
        <w:tabs>
          <w:tab w:val="left" w:pos="0"/>
        </w:tabs>
        <w:ind w:left="5760" w:hanging="360"/>
      </w:pPr>
      <w:rPr>
        <w:rFonts w:hint="default" w:ascii="Symbol" w:hAnsi="Symbol" w:cs="Symbol"/>
      </w:rPr>
    </w:lvl>
    <w:lvl w:ilvl="7" w:tentative="0">
      <w:start w:val="1"/>
      <w:numFmt w:val="bullet"/>
      <w:lvlText w:val="o"/>
      <w:lvlJc w:val="left"/>
      <w:pPr>
        <w:tabs>
          <w:tab w:val="left" w:pos="0"/>
        </w:tabs>
        <w:ind w:left="6480" w:hanging="360"/>
      </w:pPr>
      <w:rPr>
        <w:rFonts w:hint="default" w:ascii="Courier New" w:hAnsi="Courier New" w:cs="Courier New"/>
      </w:rPr>
    </w:lvl>
    <w:lvl w:ilvl="8" w:tentative="0">
      <w:start w:val="1"/>
      <w:numFmt w:val="bullet"/>
      <w:lvlText w:val=""/>
      <w:lvlJc w:val="left"/>
      <w:pPr>
        <w:tabs>
          <w:tab w:val="left" w:pos="0"/>
        </w:tabs>
        <w:ind w:left="7200" w:hanging="360"/>
      </w:pPr>
      <w:rPr>
        <w:rFonts w:hint="default" w:ascii="Wingdings" w:hAnsi="Wingdings" w:cs="Wingdings"/>
      </w:rPr>
    </w:lvl>
  </w:abstractNum>
  <w:abstractNum w:abstractNumId="9">
    <w:nsid w:val="03D62ECE"/>
    <w:multiLevelType w:val="multilevel"/>
    <w:tmpl w:val="03D62ECE"/>
    <w:lvl w:ilvl="0" w:tentative="0">
      <w:start w:val="1"/>
      <w:numFmt w:val="bullet"/>
      <w:lvlText w:val=""/>
      <w:lvlJc w:val="left"/>
      <w:pPr>
        <w:tabs>
          <w:tab w:val="left" w:pos="0"/>
        </w:tabs>
        <w:ind w:left="720" w:hanging="360"/>
      </w:pPr>
      <w:rPr>
        <w:rFonts w:hint="default" w:ascii="Wingdings" w:hAnsi="Wingdings" w:cs="Wingding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0">
    <w:nsid w:val="0520ECE9"/>
    <w:multiLevelType w:val="singleLevel"/>
    <w:tmpl w:val="0520ECE9"/>
    <w:lvl w:ilvl="0" w:tentative="0">
      <w:start w:val="1"/>
      <w:numFmt w:val="decimal"/>
      <w:suff w:val="space"/>
      <w:lvlText w:val="%1."/>
      <w:lvlJc w:val="left"/>
      <w:pPr>
        <w:ind w:left="434" w:leftChars="0" w:firstLine="0" w:firstLineChars="0"/>
      </w:pPr>
    </w:lvl>
  </w:abstractNum>
  <w:abstractNum w:abstractNumId="11">
    <w:nsid w:val="0F705FC6"/>
    <w:multiLevelType w:val="multilevel"/>
    <w:tmpl w:val="0F705FC6"/>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25B654F3"/>
    <w:multiLevelType w:val="multilevel"/>
    <w:tmpl w:val="25B654F3"/>
    <w:lvl w:ilvl="0" w:tentative="0">
      <w:start w:val="1"/>
      <w:numFmt w:val="bullet"/>
      <w:lvlText w:val=""/>
      <w:lvlJc w:val="left"/>
      <w:pPr>
        <w:tabs>
          <w:tab w:val="left" w:pos="0"/>
        </w:tabs>
        <w:ind w:left="1080" w:hanging="360"/>
      </w:pPr>
      <w:rPr>
        <w:rFonts w:hint="default" w:ascii="Wingdings" w:hAnsi="Wingdings" w:cs="Wingdings"/>
      </w:rPr>
    </w:lvl>
    <w:lvl w:ilvl="1" w:tentative="0">
      <w:start w:val="1"/>
      <w:numFmt w:val="bullet"/>
      <w:lvlText w:val="o"/>
      <w:lvlJc w:val="left"/>
      <w:pPr>
        <w:tabs>
          <w:tab w:val="left" w:pos="0"/>
        </w:tabs>
        <w:ind w:left="1800" w:hanging="360"/>
      </w:pPr>
      <w:rPr>
        <w:rFonts w:hint="default" w:ascii="Courier New" w:hAnsi="Courier New" w:cs="Courier New"/>
      </w:rPr>
    </w:lvl>
    <w:lvl w:ilvl="2" w:tentative="0">
      <w:start w:val="1"/>
      <w:numFmt w:val="bullet"/>
      <w:lvlText w:val=""/>
      <w:lvlJc w:val="left"/>
      <w:pPr>
        <w:tabs>
          <w:tab w:val="left" w:pos="0"/>
        </w:tabs>
        <w:ind w:left="2520" w:hanging="360"/>
      </w:pPr>
      <w:rPr>
        <w:rFonts w:hint="default" w:ascii="Wingdings" w:hAnsi="Wingdings" w:cs="Wingdings"/>
      </w:rPr>
    </w:lvl>
    <w:lvl w:ilvl="3" w:tentative="0">
      <w:start w:val="1"/>
      <w:numFmt w:val="bullet"/>
      <w:lvlText w:val=""/>
      <w:lvlJc w:val="left"/>
      <w:pPr>
        <w:tabs>
          <w:tab w:val="left" w:pos="0"/>
        </w:tabs>
        <w:ind w:left="3240" w:hanging="360"/>
      </w:pPr>
      <w:rPr>
        <w:rFonts w:hint="default" w:ascii="Symbol" w:hAnsi="Symbol" w:cs="Symbol"/>
      </w:rPr>
    </w:lvl>
    <w:lvl w:ilvl="4" w:tentative="0">
      <w:start w:val="1"/>
      <w:numFmt w:val="bullet"/>
      <w:lvlText w:val="o"/>
      <w:lvlJc w:val="left"/>
      <w:pPr>
        <w:tabs>
          <w:tab w:val="left" w:pos="0"/>
        </w:tabs>
        <w:ind w:left="3960" w:hanging="360"/>
      </w:pPr>
      <w:rPr>
        <w:rFonts w:hint="default" w:ascii="Courier New" w:hAnsi="Courier New" w:cs="Courier New"/>
      </w:rPr>
    </w:lvl>
    <w:lvl w:ilvl="5" w:tentative="0">
      <w:start w:val="1"/>
      <w:numFmt w:val="bullet"/>
      <w:lvlText w:val=""/>
      <w:lvlJc w:val="left"/>
      <w:pPr>
        <w:tabs>
          <w:tab w:val="left" w:pos="0"/>
        </w:tabs>
        <w:ind w:left="4680" w:hanging="360"/>
      </w:pPr>
      <w:rPr>
        <w:rFonts w:hint="default" w:ascii="Wingdings" w:hAnsi="Wingdings" w:cs="Wingdings"/>
      </w:rPr>
    </w:lvl>
    <w:lvl w:ilvl="6" w:tentative="0">
      <w:start w:val="1"/>
      <w:numFmt w:val="bullet"/>
      <w:lvlText w:val=""/>
      <w:lvlJc w:val="left"/>
      <w:pPr>
        <w:tabs>
          <w:tab w:val="left" w:pos="0"/>
        </w:tabs>
        <w:ind w:left="5400" w:hanging="360"/>
      </w:pPr>
      <w:rPr>
        <w:rFonts w:hint="default" w:ascii="Symbol" w:hAnsi="Symbol" w:cs="Symbol"/>
      </w:rPr>
    </w:lvl>
    <w:lvl w:ilvl="7" w:tentative="0">
      <w:start w:val="1"/>
      <w:numFmt w:val="bullet"/>
      <w:lvlText w:val="o"/>
      <w:lvlJc w:val="left"/>
      <w:pPr>
        <w:tabs>
          <w:tab w:val="left" w:pos="0"/>
        </w:tabs>
        <w:ind w:left="6120" w:hanging="360"/>
      </w:pPr>
      <w:rPr>
        <w:rFonts w:hint="default" w:ascii="Courier New" w:hAnsi="Courier New" w:cs="Courier New"/>
      </w:rPr>
    </w:lvl>
    <w:lvl w:ilvl="8" w:tentative="0">
      <w:start w:val="1"/>
      <w:numFmt w:val="bullet"/>
      <w:lvlText w:val=""/>
      <w:lvlJc w:val="left"/>
      <w:pPr>
        <w:tabs>
          <w:tab w:val="left" w:pos="0"/>
        </w:tabs>
        <w:ind w:left="6840" w:hanging="360"/>
      </w:pPr>
      <w:rPr>
        <w:rFonts w:hint="default" w:ascii="Wingdings" w:hAnsi="Wingdings" w:cs="Wingdings"/>
      </w:rPr>
    </w:lvl>
  </w:abstractNum>
  <w:abstractNum w:abstractNumId="13">
    <w:nsid w:val="2A8F537B"/>
    <w:multiLevelType w:val="multilevel"/>
    <w:tmpl w:val="2A8F537B"/>
    <w:lvl w:ilvl="0" w:tentative="0">
      <w:start w:val="1"/>
      <w:numFmt w:val="bullet"/>
      <w:lvlText w:val=""/>
      <w:lvlJc w:val="left"/>
      <w:pPr>
        <w:tabs>
          <w:tab w:val="left" w:pos="0"/>
        </w:tabs>
        <w:ind w:left="1440" w:hanging="360"/>
      </w:pPr>
      <w:rPr>
        <w:rFonts w:hint="default" w:ascii="Symbol" w:hAnsi="Symbol" w:cs="Symbol"/>
      </w:rPr>
    </w:lvl>
    <w:lvl w:ilvl="1" w:tentative="0">
      <w:start w:val="1"/>
      <w:numFmt w:val="bullet"/>
      <w:lvlText w:val="o"/>
      <w:lvlJc w:val="left"/>
      <w:pPr>
        <w:tabs>
          <w:tab w:val="left" w:pos="0"/>
        </w:tabs>
        <w:ind w:left="2160" w:hanging="360"/>
      </w:pPr>
      <w:rPr>
        <w:rFonts w:hint="default" w:ascii="Courier New" w:hAnsi="Courier New" w:cs="Courier New"/>
      </w:rPr>
    </w:lvl>
    <w:lvl w:ilvl="2" w:tentative="0">
      <w:start w:val="1"/>
      <w:numFmt w:val="bullet"/>
      <w:lvlText w:val=""/>
      <w:lvlJc w:val="left"/>
      <w:pPr>
        <w:tabs>
          <w:tab w:val="left" w:pos="0"/>
        </w:tabs>
        <w:ind w:left="2880" w:hanging="360"/>
      </w:pPr>
      <w:rPr>
        <w:rFonts w:hint="default" w:ascii="Wingdings" w:hAnsi="Wingdings" w:cs="Wingdings"/>
      </w:rPr>
    </w:lvl>
    <w:lvl w:ilvl="3" w:tentative="0">
      <w:start w:val="1"/>
      <w:numFmt w:val="bullet"/>
      <w:lvlText w:val=""/>
      <w:lvlJc w:val="left"/>
      <w:pPr>
        <w:tabs>
          <w:tab w:val="left" w:pos="0"/>
        </w:tabs>
        <w:ind w:left="3600" w:hanging="360"/>
      </w:pPr>
      <w:rPr>
        <w:rFonts w:hint="default" w:ascii="Symbol" w:hAnsi="Symbol" w:cs="Symbol"/>
      </w:rPr>
    </w:lvl>
    <w:lvl w:ilvl="4" w:tentative="0">
      <w:start w:val="1"/>
      <w:numFmt w:val="bullet"/>
      <w:lvlText w:val="o"/>
      <w:lvlJc w:val="left"/>
      <w:pPr>
        <w:tabs>
          <w:tab w:val="left" w:pos="0"/>
        </w:tabs>
        <w:ind w:left="4320" w:hanging="360"/>
      </w:pPr>
      <w:rPr>
        <w:rFonts w:hint="default" w:ascii="Courier New" w:hAnsi="Courier New" w:cs="Courier New"/>
      </w:rPr>
    </w:lvl>
    <w:lvl w:ilvl="5" w:tentative="0">
      <w:start w:val="1"/>
      <w:numFmt w:val="bullet"/>
      <w:lvlText w:val=""/>
      <w:lvlJc w:val="left"/>
      <w:pPr>
        <w:tabs>
          <w:tab w:val="left" w:pos="0"/>
        </w:tabs>
        <w:ind w:left="5040" w:hanging="360"/>
      </w:pPr>
      <w:rPr>
        <w:rFonts w:hint="default" w:ascii="Wingdings" w:hAnsi="Wingdings" w:cs="Wingdings"/>
      </w:rPr>
    </w:lvl>
    <w:lvl w:ilvl="6" w:tentative="0">
      <w:start w:val="1"/>
      <w:numFmt w:val="bullet"/>
      <w:lvlText w:val=""/>
      <w:lvlJc w:val="left"/>
      <w:pPr>
        <w:tabs>
          <w:tab w:val="left" w:pos="0"/>
        </w:tabs>
        <w:ind w:left="5760" w:hanging="360"/>
      </w:pPr>
      <w:rPr>
        <w:rFonts w:hint="default" w:ascii="Symbol" w:hAnsi="Symbol" w:cs="Symbol"/>
      </w:rPr>
    </w:lvl>
    <w:lvl w:ilvl="7" w:tentative="0">
      <w:start w:val="1"/>
      <w:numFmt w:val="bullet"/>
      <w:lvlText w:val="o"/>
      <w:lvlJc w:val="left"/>
      <w:pPr>
        <w:tabs>
          <w:tab w:val="left" w:pos="0"/>
        </w:tabs>
        <w:ind w:left="6480" w:hanging="360"/>
      </w:pPr>
      <w:rPr>
        <w:rFonts w:hint="default" w:ascii="Courier New" w:hAnsi="Courier New" w:cs="Courier New"/>
      </w:rPr>
    </w:lvl>
    <w:lvl w:ilvl="8" w:tentative="0">
      <w:start w:val="1"/>
      <w:numFmt w:val="bullet"/>
      <w:lvlText w:val=""/>
      <w:lvlJc w:val="left"/>
      <w:pPr>
        <w:tabs>
          <w:tab w:val="left" w:pos="0"/>
        </w:tabs>
        <w:ind w:left="7200" w:hanging="360"/>
      </w:pPr>
      <w:rPr>
        <w:rFonts w:hint="default" w:ascii="Wingdings" w:hAnsi="Wingdings" w:cs="Wingdings"/>
      </w:rPr>
    </w:lvl>
  </w:abstractNum>
  <w:abstractNum w:abstractNumId="14">
    <w:nsid w:val="37E103F2"/>
    <w:multiLevelType w:val="multilevel"/>
    <w:tmpl w:val="37E103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0A6D840"/>
    <w:multiLevelType w:val="singleLevel"/>
    <w:tmpl w:val="40A6D840"/>
    <w:lvl w:ilvl="0" w:tentative="0">
      <w:start w:val="1"/>
      <w:numFmt w:val="upperLetter"/>
      <w:suff w:val="space"/>
      <w:lvlText w:val="%1."/>
      <w:lvlJc w:val="left"/>
      <w:rPr>
        <w:rFonts w:hint="default"/>
        <w:b/>
        <w:bCs/>
      </w:rPr>
    </w:lvl>
  </w:abstractNum>
  <w:abstractNum w:abstractNumId="16">
    <w:nsid w:val="4A847269"/>
    <w:multiLevelType w:val="multilevel"/>
    <w:tmpl w:val="4A847269"/>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59ADCABA"/>
    <w:multiLevelType w:val="multilevel"/>
    <w:tmpl w:val="59ADCABA"/>
    <w:lvl w:ilvl="0" w:tentative="0">
      <w:start w:val="1"/>
      <w:numFmt w:val="bullet"/>
      <w:lvlText w:val=""/>
      <w:lvlJc w:val="left"/>
      <w:pPr>
        <w:tabs>
          <w:tab w:val="left" w:pos="0"/>
        </w:tabs>
        <w:ind w:left="720" w:hanging="360"/>
      </w:pPr>
      <w:rPr>
        <w:rFonts w:hint="default" w:ascii="Wingdings" w:hAnsi="Wingdings" w:cs="Wingding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8">
    <w:nsid w:val="5A241D34"/>
    <w:multiLevelType w:val="multilevel"/>
    <w:tmpl w:val="5A241D34"/>
    <w:lvl w:ilvl="0" w:tentative="0">
      <w:start w:val="1"/>
      <w:numFmt w:val="bullet"/>
      <w:lvlText w:val=""/>
      <w:lvlJc w:val="left"/>
      <w:pPr>
        <w:tabs>
          <w:tab w:val="left" w:pos="0"/>
        </w:tabs>
        <w:ind w:left="1440" w:hanging="360"/>
      </w:pPr>
      <w:rPr>
        <w:rFonts w:hint="default" w:ascii="Symbol" w:hAnsi="Symbol" w:cs="Symbol"/>
      </w:rPr>
    </w:lvl>
    <w:lvl w:ilvl="1" w:tentative="0">
      <w:start w:val="1"/>
      <w:numFmt w:val="bullet"/>
      <w:lvlText w:val="o"/>
      <w:lvlJc w:val="left"/>
      <w:pPr>
        <w:tabs>
          <w:tab w:val="left" w:pos="0"/>
        </w:tabs>
        <w:ind w:left="2160" w:hanging="360"/>
      </w:pPr>
      <w:rPr>
        <w:rFonts w:hint="default" w:ascii="Courier New" w:hAnsi="Courier New" w:cs="Courier New"/>
      </w:rPr>
    </w:lvl>
    <w:lvl w:ilvl="2" w:tentative="0">
      <w:start w:val="1"/>
      <w:numFmt w:val="bullet"/>
      <w:lvlText w:val=""/>
      <w:lvlJc w:val="left"/>
      <w:pPr>
        <w:tabs>
          <w:tab w:val="left" w:pos="0"/>
        </w:tabs>
        <w:ind w:left="2880" w:hanging="360"/>
      </w:pPr>
      <w:rPr>
        <w:rFonts w:hint="default" w:ascii="Wingdings" w:hAnsi="Wingdings" w:cs="Wingdings"/>
      </w:rPr>
    </w:lvl>
    <w:lvl w:ilvl="3" w:tentative="0">
      <w:start w:val="1"/>
      <w:numFmt w:val="bullet"/>
      <w:lvlText w:val=""/>
      <w:lvlJc w:val="left"/>
      <w:pPr>
        <w:tabs>
          <w:tab w:val="left" w:pos="0"/>
        </w:tabs>
        <w:ind w:left="3600" w:hanging="360"/>
      </w:pPr>
      <w:rPr>
        <w:rFonts w:hint="default" w:ascii="Symbol" w:hAnsi="Symbol" w:cs="Symbol"/>
      </w:rPr>
    </w:lvl>
    <w:lvl w:ilvl="4" w:tentative="0">
      <w:start w:val="1"/>
      <w:numFmt w:val="bullet"/>
      <w:lvlText w:val="o"/>
      <w:lvlJc w:val="left"/>
      <w:pPr>
        <w:tabs>
          <w:tab w:val="left" w:pos="0"/>
        </w:tabs>
        <w:ind w:left="4320" w:hanging="360"/>
      </w:pPr>
      <w:rPr>
        <w:rFonts w:hint="default" w:ascii="Courier New" w:hAnsi="Courier New" w:cs="Courier New"/>
      </w:rPr>
    </w:lvl>
    <w:lvl w:ilvl="5" w:tentative="0">
      <w:start w:val="1"/>
      <w:numFmt w:val="bullet"/>
      <w:lvlText w:val=""/>
      <w:lvlJc w:val="left"/>
      <w:pPr>
        <w:tabs>
          <w:tab w:val="left" w:pos="0"/>
        </w:tabs>
        <w:ind w:left="5040" w:hanging="360"/>
      </w:pPr>
      <w:rPr>
        <w:rFonts w:hint="default" w:ascii="Wingdings" w:hAnsi="Wingdings" w:cs="Wingdings"/>
      </w:rPr>
    </w:lvl>
    <w:lvl w:ilvl="6" w:tentative="0">
      <w:start w:val="1"/>
      <w:numFmt w:val="bullet"/>
      <w:lvlText w:val=""/>
      <w:lvlJc w:val="left"/>
      <w:pPr>
        <w:tabs>
          <w:tab w:val="left" w:pos="0"/>
        </w:tabs>
        <w:ind w:left="5760" w:hanging="360"/>
      </w:pPr>
      <w:rPr>
        <w:rFonts w:hint="default" w:ascii="Symbol" w:hAnsi="Symbol" w:cs="Symbol"/>
      </w:rPr>
    </w:lvl>
    <w:lvl w:ilvl="7" w:tentative="0">
      <w:start w:val="1"/>
      <w:numFmt w:val="bullet"/>
      <w:lvlText w:val="o"/>
      <w:lvlJc w:val="left"/>
      <w:pPr>
        <w:tabs>
          <w:tab w:val="left" w:pos="0"/>
        </w:tabs>
        <w:ind w:left="6480" w:hanging="360"/>
      </w:pPr>
      <w:rPr>
        <w:rFonts w:hint="default" w:ascii="Courier New" w:hAnsi="Courier New" w:cs="Courier New"/>
      </w:rPr>
    </w:lvl>
    <w:lvl w:ilvl="8" w:tentative="0">
      <w:start w:val="1"/>
      <w:numFmt w:val="bullet"/>
      <w:lvlText w:val=""/>
      <w:lvlJc w:val="left"/>
      <w:pPr>
        <w:tabs>
          <w:tab w:val="left" w:pos="0"/>
        </w:tabs>
        <w:ind w:left="7200" w:hanging="360"/>
      </w:pPr>
      <w:rPr>
        <w:rFonts w:hint="default" w:ascii="Wingdings" w:hAnsi="Wingdings" w:cs="Wingdings"/>
      </w:rPr>
    </w:lvl>
  </w:abstractNum>
  <w:abstractNum w:abstractNumId="19">
    <w:nsid w:val="65EC6C69"/>
    <w:multiLevelType w:val="multilevel"/>
    <w:tmpl w:val="65EC6C69"/>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0">
    <w:nsid w:val="6F68451A"/>
    <w:multiLevelType w:val="multilevel"/>
    <w:tmpl w:val="6F68451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21000A7"/>
    <w:multiLevelType w:val="singleLevel"/>
    <w:tmpl w:val="721000A7"/>
    <w:lvl w:ilvl="0" w:tentative="0">
      <w:start w:val="1"/>
      <w:numFmt w:val="upperRoman"/>
      <w:suff w:val="space"/>
      <w:lvlText w:val="(%1)"/>
      <w:lvlJc w:val="left"/>
    </w:lvl>
  </w:abstractNum>
  <w:abstractNum w:abstractNumId="22">
    <w:nsid w:val="72183CF9"/>
    <w:multiLevelType w:val="multilevel"/>
    <w:tmpl w:val="72183CF9"/>
    <w:lvl w:ilvl="0" w:tentative="0">
      <w:start w:val="1"/>
      <w:numFmt w:val="bullet"/>
      <w:lvlText w:val=""/>
      <w:lvlJc w:val="left"/>
      <w:pPr>
        <w:tabs>
          <w:tab w:val="left" w:pos="0"/>
        </w:tabs>
        <w:ind w:left="1440" w:hanging="360"/>
      </w:pPr>
      <w:rPr>
        <w:rFonts w:hint="default" w:ascii="Symbol" w:hAnsi="Symbol" w:cs="Symbol"/>
      </w:rPr>
    </w:lvl>
    <w:lvl w:ilvl="1" w:tentative="0">
      <w:start w:val="1"/>
      <w:numFmt w:val="bullet"/>
      <w:lvlText w:val="o"/>
      <w:lvlJc w:val="left"/>
      <w:pPr>
        <w:tabs>
          <w:tab w:val="left" w:pos="0"/>
        </w:tabs>
        <w:ind w:left="2160" w:hanging="360"/>
      </w:pPr>
      <w:rPr>
        <w:rFonts w:hint="default" w:ascii="Courier New" w:hAnsi="Courier New" w:cs="Courier New"/>
      </w:rPr>
    </w:lvl>
    <w:lvl w:ilvl="2" w:tentative="0">
      <w:start w:val="1"/>
      <w:numFmt w:val="bullet"/>
      <w:lvlText w:val=""/>
      <w:lvlJc w:val="left"/>
      <w:pPr>
        <w:tabs>
          <w:tab w:val="left" w:pos="0"/>
        </w:tabs>
        <w:ind w:left="2880" w:hanging="360"/>
      </w:pPr>
      <w:rPr>
        <w:rFonts w:hint="default" w:ascii="Wingdings" w:hAnsi="Wingdings" w:cs="Wingdings"/>
      </w:rPr>
    </w:lvl>
    <w:lvl w:ilvl="3" w:tentative="0">
      <w:start w:val="1"/>
      <w:numFmt w:val="bullet"/>
      <w:lvlText w:val=""/>
      <w:lvlJc w:val="left"/>
      <w:pPr>
        <w:tabs>
          <w:tab w:val="left" w:pos="0"/>
        </w:tabs>
        <w:ind w:left="3600" w:hanging="360"/>
      </w:pPr>
      <w:rPr>
        <w:rFonts w:hint="default" w:ascii="Symbol" w:hAnsi="Symbol" w:cs="Symbol"/>
      </w:rPr>
    </w:lvl>
    <w:lvl w:ilvl="4" w:tentative="0">
      <w:start w:val="1"/>
      <w:numFmt w:val="bullet"/>
      <w:lvlText w:val="o"/>
      <w:lvlJc w:val="left"/>
      <w:pPr>
        <w:tabs>
          <w:tab w:val="left" w:pos="0"/>
        </w:tabs>
        <w:ind w:left="4320" w:hanging="360"/>
      </w:pPr>
      <w:rPr>
        <w:rFonts w:hint="default" w:ascii="Courier New" w:hAnsi="Courier New" w:cs="Courier New"/>
      </w:rPr>
    </w:lvl>
    <w:lvl w:ilvl="5" w:tentative="0">
      <w:start w:val="1"/>
      <w:numFmt w:val="bullet"/>
      <w:lvlText w:val=""/>
      <w:lvlJc w:val="left"/>
      <w:pPr>
        <w:tabs>
          <w:tab w:val="left" w:pos="0"/>
        </w:tabs>
        <w:ind w:left="5040" w:hanging="360"/>
      </w:pPr>
      <w:rPr>
        <w:rFonts w:hint="default" w:ascii="Wingdings" w:hAnsi="Wingdings" w:cs="Wingdings"/>
      </w:rPr>
    </w:lvl>
    <w:lvl w:ilvl="6" w:tentative="0">
      <w:start w:val="1"/>
      <w:numFmt w:val="bullet"/>
      <w:lvlText w:val=""/>
      <w:lvlJc w:val="left"/>
      <w:pPr>
        <w:tabs>
          <w:tab w:val="left" w:pos="0"/>
        </w:tabs>
        <w:ind w:left="5760" w:hanging="360"/>
      </w:pPr>
      <w:rPr>
        <w:rFonts w:hint="default" w:ascii="Symbol" w:hAnsi="Symbol" w:cs="Symbol"/>
      </w:rPr>
    </w:lvl>
    <w:lvl w:ilvl="7" w:tentative="0">
      <w:start w:val="1"/>
      <w:numFmt w:val="bullet"/>
      <w:lvlText w:val="o"/>
      <w:lvlJc w:val="left"/>
      <w:pPr>
        <w:tabs>
          <w:tab w:val="left" w:pos="0"/>
        </w:tabs>
        <w:ind w:left="6480" w:hanging="360"/>
      </w:pPr>
      <w:rPr>
        <w:rFonts w:hint="default" w:ascii="Courier New" w:hAnsi="Courier New" w:cs="Courier New"/>
      </w:rPr>
    </w:lvl>
    <w:lvl w:ilvl="8" w:tentative="0">
      <w:start w:val="1"/>
      <w:numFmt w:val="bullet"/>
      <w:lvlText w:val=""/>
      <w:lvlJc w:val="left"/>
      <w:pPr>
        <w:tabs>
          <w:tab w:val="left" w:pos="0"/>
        </w:tabs>
        <w:ind w:left="7200" w:hanging="360"/>
      </w:pPr>
      <w:rPr>
        <w:rFonts w:hint="default" w:ascii="Wingdings" w:hAnsi="Wingdings" w:cs="Wingdings"/>
      </w:rPr>
    </w:lvl>
  </w:abstractNum>
  <w:abstractNum w:abstractNumId="23">
    <w:nsid w:val="72697DE8"/>
    <w:multiLevelType w:val="multilevel"/>
    <w:tmpl w:val="72697DE8"/>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4">
    <w:nsid w:val="7C0F140E"/>
    <w:multiLevelType w:val="multilevel"/>
    <w:tmpl w:val="7C0F14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4"/>
  </w:num>
  <w:num w:numId="3">
    <w:abstractNumId w:val="17"/>
  </w:num>
  <w:num w:numId="4">
    <w:abstractNumId w:val="2"/>
  </w:num>
  <w:num w:numId="5">
    <w:abstractNumId w:val="1"/>
  </w:num>
  <w:num w:numId="6">
    <w:abstractNumId w:val="9"/>
  </w:num>
  <w:num w:numId="7">
    <w:abstractNumId w:val="12"/>
  </w:num>
  <w:num w:numId="8">
    <w:abstractNumId w:val="22"/>
  </w:num>
  <w:num w:numId="9">
    <w:abstractNumId w:val="8"/>
  </w:num>
  <w:num w:numId="10">
    <w:abstractNumId w:val="0"/>
  </w:num>
  <w:num w:numId="11">
    <w:abstractNumId w:val="13"/>
  </w:num>
  <w:num w:numId="12">
    <w:abstractNumId w:val="18"/>
  </w:num>
  <w:num w:numId="13">
    <w:abstractNumId w:val="20"/>
  </w:num>
  <w:num w:numId="14">
    <w:abstractNumId w:val="19"/>
  </w:num>
  <w:num w:numId="15">
    <w:abstractNumId w:val="11"/>
  </w:num>
  <w:num w:numId="16">
    <w:abstractNumId w:val="16"/>
  </w:num>
  <w:num w:numId="17">
    <w:abstractNumId w:val="23"/>
  </w:num>
  <w:num w:numId="18">
    <w:abstractNumId w:val="14"/>
  </w:num>
  <w:num w:numId="19">
    <w:abstractNumId w:val="24"/>
  </w:num>
  <w:num w:numId="20">
    <w:abstractNumId w:val="15"/>
  </w:num>
  <w:num w:numId="21">
    <w:abstractNumId w:val="21"/>
  </w:num>
  <w:num w:numId="22">
    <w:abstractNumId w:val="3"/>
  </w:num>
  <w:num w:numId="23">
    <w:abstractNumId w:val="10"/>
  </w:num>
  <w:num w:numId="24">
    <w:abstractNumId w:val="6"/>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F93F1C"/>
    <w:rsid w:val="10ED4953"/>
    <w:rsid w:val="33884612"/>
    <w:rsid w:val="5FEC5101"/>
    <w:rsid w:val="6206395E"/>
    <w:rsid w:val="663013D0"/>
    <w:rsid w:val="6AD5158A"/>
    <w:rsid w:val="71BD2B68"/>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78" w:lineRule="auto"/>
      <w:jc w:val="left"/>
    </w:pPr>
    <w:rPr>
      <w:rFonts w:asciiTheme="minorHAnsi" w:hAnsiTheme="minorHAnsi" w:eastAsiaTheme="minorHAnsi" w:cstheme="minorBidi"/>
      <w:color w:val="auto"/>
      <w:kern w:val="2"/>
      <w:sz w:val="24"/>
      <w:szCs w:val="24"/>
      <w:lang w:val="en-US"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32"/>
    <w:semiHidden/>
    <w:unhideWhenUsed/>
    <w:qFormat/>
    <w:uiPriority w:val="9"/>
    <w:pPr>
      <w:keepNext/>
      <w:keepLines/>
      <w:spacing w:before="0" w:after="0"/>
      <w:outlineLvl w:val="7"/>
    </w:pPr>
    <w:rPr>
      <w:rFonts w:eastAsiaTheme="majorEastAsia" w:cstheme="majorBidi"/>
      <w:i/>
      <w:iCs/>
      <w:color w:val="262626" w:themeColor="text1" w:themeTint="D8"/>
    </w:rPr>
  </w:style>
  <w:style w:type="paragraph" w:styleId="10">
    <w:name w:val="heading 9"/>
    <w:basedOn w:val="1"/>
    <w:next w:val="1"/>
    <w:link w:val="33"/>
    <w:semiHidden/>
    <w:unhideWhenUsed/>
    <w:qFormat/>
    <w:uiPriority w:val="9"/>
    <w:pPr>
      <w:keepNext/>
      <w:keepLines/>
      <w:spacing w:before="0" w:after="0"/>
      <w:outlineLvl w:val="8"/>
    </w:pPr>
    <w:rPr>
      <w:rFonts w:eastAsiaTheme="majorEastAsia" w:cstheme="majorBidi"/>
      <w:color w:val="262626" w:themeColor="text1" w:themeTint="D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0"/>
    <w:pPr>
      <w:spacing w:before="0" w:after="140" w:line="276" w:lineRule="auto"/>
    </w:pPr>
  </w:style>
  <w:style w:type="paragraph" w:styleId="14">
    <w:name w:val="caption"/>
    <w:basedOn w:val="1"/>
    <w:qFormat/>
    <w:uiPriority w:val="0"/>
    <w:pPr>
      <w:suppressLineNumbers/>
      <w:spacing w:before="120" w:after="120"/>
    </w:pPr>
    <w:rPr>
      <w:rFonts w:cs="Lucida Sans"/>
      <w:i/>
      <w:iCs/>
      <w:sz w:val="24"/>
      <w:szCs w:val="24"/>
    </w:rPr>
  </w:style>
  <w:style w:type="character" w:styleId="15">
    <w:name w:val="Emphasis"/>
    <w:basedOn w:val="11"/>
    <w:qFormat/>
    <w:uiPriority w:val="20"/>
    <w:rPr>
      <w:i/>
      <w:iCs/>
    </w:rPr>
  </w:style>
  <w:style w:type="paragraph" w:styleId="16">
    <w:name w:val="footer"/>
    <w:basedOn w:val="1"/>
    <w:link w:val="43"/>
    <w:unhideWhenUsed/>
    <w:qFormat/>
    <w:uiPriority w:val="99"/>
    <w:pPr>
      <w:tabs>
        <w:tab w:val="center" w:pos="4680"/>
        <w:tab w:val="right" w:pos="9360"/>
      </w:tabs>
      <w:spacing w:before="0" w:after="0" w:line="240" w:lineRule="auto"/>
    </w:pPr>
  </w:style>
  <w:style w:type="paragraph" w:styleId="17">
    <w:name w:val="header"/>
    <w:basedOn w:val="1"/>
    <w:link w:val="42"/>
    <w:unhideWhenUsed/>
    <w:qFormat/>
    <w:uiPriority w:val="99"/>
    <w:pPr>
      <w:tabs>
        <w:tab w:val="center" w:pos="4680"/>
        <w:tab w:val="right" w:pos="9360"/>
      </w:tabs>
      <w:spacing w:before="0" w:after="0" w:line="240" w:lineRule="auto"/>
    </w:pPr>
  </w:style>
  <w:style w:type="paragraph" w:styleId="18">
    <w:name w:val="List"/>
    <w:basedOn w:val="13"/>
    <w:qFormat/>
    <w:uiPriority w:val="0"/>
    <w:rPr>
      <w:rFonts w:cs="Lucida Sans"/>
    </w:rPr>
  </w:style>
  <w:style w:type="paragraph" w:styleId="19">
    <w:name w:val="Normal (Web)"/>
    <w:basedOn w:val="1"/>
    <w:unhideWhenUsed/>
    <w:qFormat/>
    <w:uiPriority w:val="99"/>
    <w:pPr>
      <w:spacing w:beforeAutospacing="1" w:afterAutospacing="1" w:line="240" w:lineRule="auto"/>
    </w:pPr>
    <w:rPr>
      <w:rFonts w:ascii="Times New Roman" w:hAnsi="Times New Roman" w:eastAsia="Times New Roman" w:cs="Times New Roman"/>
      <w:kern w:val="0"/>
      <w14:ligatures w14:val="none"/>
    </w:rPr>
  </w:style>
  <w:style w:type="character" w:styleId="20">
    <w:name w:val="page number"/>
    <w:basedOn w:val="11"/>
    <w:uiPriority w:val="0"/>
  </w:style>
  <w:style w:type="character" w:styleId="21">
    <w:name w:val="Strong"/>
    <w:basedOn w:val="11"/>
    <w:qFormat/>
    <w:uiPriority w:val="22"/>
    <w:rPr>
      <w:b/>
      <w:bCs/>
    </w:rPr>
  </w:style>
  <w:style w:type="paragraph" w:styleId="22">
    <w:name w:val="Subtitle"/>
    <w:basedOn w:val="1"/>
    <w:next w:val="1"/>
    <w:link w:val="35"/>
    <w:qFormat/>
    <w:uiPriority w:val="11"/>
    <w:rPr>
      <w:rFonts w:eastAsiaTheme="majorEastAsia" w:cstheme="majorBidi"/>
      <w:color w:val="585858" w:themeColor="text1" w:themeTint="A6"/>
      <w:spacing w:val="15"/>
      <w:sz w:val="28"/>
      <w:szCs w:val="28"/>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4"/>
    <w:qFormat/>
    <w:uiPriority w:val="10"/>
    <w:pPr>
      <w:spacing w:before="0" w:after="80" w:line="240" w:lineRule="auto"/>
      <w:contextualSpacing/>
    </w:pPr>
    <w:rPr>
      <w:rFonts w:asciiTheme="majorHAnsi" w:hAnsiTheme="majorHAnsi" w:eastAsiaTheme="majorEastAsia" w:cstheme="majorBidi"/>
      <w:spacing w:val="-10"/>
      <w:kern w:val="2"/>
      <w:sz w:val="56"/>
      <w:szCs w:val="56"/>
    </w:rPr>
  </w:style>
  <w:style w:type="character" w:customStyle="1" w:styleId="25">
    <w:name w:val="Heading 1 Char"/>
    <w:basedOn w:val="11"/>
    <w:link w:val="2"/>
    <w:qFormat/>
    <w:uiPriority w:val="9"/>
    <w:rPr>
      <w:rFonts w:asciiTheme="majorHAnsi" w:hAnsiTheme="majorHAnsi" w:eastAsiaTheme="majorEastAsia" w:cstheme="majorBidi"/>
      <w:color w:val="0F4761" w:themeColor="accent1" w:themeShade="BF"/>
      <w:sz w:val="40"/>
      <w:szCs w:val="40"/>
    </w:rPr>
  </w:style>
  <w:style w:type="character" w:customStyle="1" w:styleId="26">
    <w:name w:val="Heading 2 Char"/>
    <w:basedOn w:val="11"/>
    <w:link w:val="3"/>
    <w:semiHidden/>
    <w:qFormat/>
    <w:uiPriority w:val="9"/>
    <w:rPr>
      <w:rFonts w:asciiTheme="majorHAnsi" w:hAnsiTheme="majorHAnsi" w:eastAsiaTheme="majorEastAsia" w:cstheme="majorBidi"/>
      <w:color w:val="0F4761" w:themeColor="accent1" w:themeShade="BF"/>
      <w:sz w:val="32"/>
      <w:szCs w:val="32"/>
    </w:rPr>
  </w:style>
  <w:style w:type="character" w:customStyle="1" w:styleId="27">
    <w:name w:val="Heading 3 Char"/>
    <w:basedOn w:val="11"/>
    <w:link w:val="4"/>
    <w:qFormat/>
    <w:uiPriority w:val="9"/>
    <w:rPr>
      <w:rFonts w:eastAsiaTheme="majorEastAsia" w:cstheme="majorBidi"/>
      <w:color w:val="0F4761"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0F4761" w:themeColor="accent1" w:themeShade="BF"/>
    </w:rPr>
  </w:style>
  <w:style w:type="character" w:customStyle="1" w:styleId="29">
    <w:name w:val="Heading 5 Char"/>
    <w:basedOn w:val="11"/>
    <w:link w:val="6"/>
    <w:semiHidden/>
    <w:qFormat/>
    <w:uiPriority w:val="9"/>
    <w:rPr>
      <w:rFonts w:eastAsiaTheme="majorEastAsia" w:cstheme="majorBidi"/>
      <w:color w:val="0F4761" w:themeColor="accent1" w:themeShade="BF"/>
    </w:rPr>
  </w:style>
  <w:style w:type="character" w:customStyle="1" w:styleId="30">
    <w:name w:val="Heading 6 Char"/>
    <w:basedOn w:val="11"/>
    <w:link w:val="7"/>
    <w:semiHidden/>
    <w:qFormat/>
    <w:uiPriority w:val="9"/>
    <w:rPr>
      <w:rFonts w:eastAsiaTheme="majorEastAsia" w:cstheme="majorBidi"/>
      <w:i/>
      <w:iCs/>
      <w:color w:val="585858" w:themeColor="text1" w:themeTint="A6"/>
    </w:rPr>
  </w:style>
  <w:style w:type="character" w:customStyle="1" w:styleId="31">
    <w:name w:val="Heading 7 Char"/>
    <w:basedOn w:val="11"/>
    <w:link w:val="8"/>
    <w:semiHidden/>
    <w:qFormat/>
    <w:uiPriority w:val="9"/>
    <w:rPr>
      <w:rFonts w:eastAsiaTheme="majorEastAsia" w:cstheme="majorBidi"/>
      <w:color w:val="585858" w:themeColor="text1" w:themeTint="A6"/>
    </w:rPr>
  </w:style>
  <w:style w:type="character" w:customStyle="1" w:styleId="32">
    <w:name w:val="Heading 8 Char"/>
    <w:basedOn w:val="11"/>
    <w:link w:val="9"/>
    <w:semiHidden/>
    <w:qFormat/>
    <w:uiPriority w:val="9"/>
    <w:rPr>
      <w:rFonts w:eastAsiaTheme="majorEastAsia" w:cstheme="majorBidi"/>
      <w:i/>
      <w:iCs/>
      <w:color w:val="262626" w:themeColor="text1" w:themeTint="D8"/>
    </w:rPr>
  </w:style>
  <w:style w:type="character" w:customStyle="1" w:styleId="33">
    <w:name w:val="Heading 9 Char"/>
    <w:basedOn w:val="11"/>
    <w:link w:val="10"/>
    <w:semiHidden/>
    <w:qFormat/>
    <w:uiPriority w:val="9"/>
    <w:rPr>
      <w:rFonts w:eastAsiaTheme="majorEastAsia" w:cstheme="majorBidi"/>
      <w:color w:val="262626" w:themeColor="text1" w:themeTint="D8"/>
    </w:rPr>
  </w:style>
  <w:style w:type="character" w:customStyle="1" w:styleId="34">
    <w:name w:val="Title Char"/>
    <w:basedOn w:val="11"/>
    <w:link w:val="24"/>
    <w:qFormat/>
    <w:uiPriority w:val="10"/>
    <w:rPr>
      <w:rFonts w:asciiTheme="majorHAnsi" w:hAnsiTheme="majorHAnsi" w:eastAsiaTheme="majorEastAsia" w:cstheme="majorBidi"/>
      <w:spacing w:val="-10"/>
      <w:kern w:val="2"/>
      <w:sz w:val="56"/>
      <w:szCs w:val="56"/>
    </w:rPr>
  </w:style>
  <w:style w:type="character" w:customStyle="1" w:styleId="35">
    <w:name w:val="Subtitle Char"/>
    <w:basedOn w:val="11"/>
    <w:link w:val="22"/>
    <w:qFormat/>
    <w:uiPriority w:val="11"/>
    <w:rPr>
      <w:rFonts w:eastAsiaTheme="majorEastAsia" w:cstheme="majorBidi"/>
      <w:color w:val="585858" w:themeColor="text1" w:themeTint="A6"/>
      <w:spacing w:val="15"/>
      <w:sz w:val="28"/>
      <w:szCs w:val="28"/>
    </w:rPr>
  </w:style>
  <w:style w:type="character" w:customStyle="1" w:styleId="36">
    <w:name w:val="Quote Char"/>
    <w:basedOn w:val="11"/>
    <w:link w:val="37"/>
    <w:qFormat/>
    <w:uiPriority w:val="29"/>
    <w:rPr>
      <w:i/>
      <w:iCs/>
      <w:color w:val="3F3F3F" w:themeColor="text1" w:themeTint="BF"/>
    </w:rPr>
  </w:style>
  <w:style w:type="paragraph" w:styleId="37">
    <w:name w:val="Quote"/>
    <w:basedOn w:val="1"/>
    <w:next w:val="1"/>
    <w:link w:val="36"/>
    <w:qFormat/>
    <w:uiPriority w:val="29"/>
    <w:pPr>
      <w:spacing w:before="160" w:after="160"/>
      <w:jc w:val="center"/>
    </w:pPr>
    <w:rPr>
      <w:i/>
      <w:iCs/>
      <w:color w:val="3F3F3F" w:themeColor="text1" w:themeTint="BF"/>
    </w:rPr>
  </w:style>
  <w:style w:type="character" w:customStyle="1" w:styleId="38">
    <w:name w:val="Intense Emphasis"/>
    <w:basedOn w:val="11"/>
    <w:qFormat/>
    <w:uiPriority w:val="21"/>
    <w:rPr>
      <w:i/>
      <w:iCs/>
      <w:color w:val="0F4761" w:themeColor="accent1" w:themeShade="BF"/>
    </w:rPr>
  </w:style>
  <w:style w:type="character" w:customStyle="1" w:styleId="39">
    <w:name w:val="Intense Quote Char"/>
    <w:basedOn w:val="11"/>
    <w:link w:val="40"/>
    <w:qFormat/>
    <w:uiPriority w:val="30"/>
    <w:rPr>
      <w:i/>
      <w:iCs/>
      <w:color w:val="0F4761" w:themeColor="accent1" w:themeShade="BF"/>
    </w:rPr>
  </w:style>
  <w:style w:type="paragraph" w:styleId="40">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41">
    <w:name w:val="Intense Reference"/>
    <w:basedOn w:val="11"/>
    <w:qFormat/>
    <w:uiPriority w:val="32"/>
    <w:rPr>
      <w:b/>
      <w:bCs/>
      <w:smallCaps/>
      <w:color w:val="0F4761" w:themeColor="accent1" w:themeShade="BF"/>
      <w:spacing w:val="5"/>
    </w:rPr>
  </w:style>
  <w:style w:type="character" w:customStyle="1" w:styleId="42">
    <w:name w:val="Header Char"/>
    <w:basedOn w:val="11"/>
    <w:link w:val="17"/>
    <w:qFormat/>
    <w:uiPriority w:val="99"/>
  </w:style>
  <w:style w:type="character" w:customStyle="1" w:styleId="43">
    <w:name w:val="Footer Char"/>
    <w:basedOn w:val="11"/>
    <w:link w:val="16"/>
    <w:qFormat/>
    <w:uiPriority w:val="99"/>
  </w:style>
  <w:style w:type="paragraph" w:customStyle="1" w:styleId="44">
    <w:name w:val="Heading"/>
    <w:basedOn w:val="1"/>
    <w:next w:val="13"/>
    <w:qFormat/>
    <w:uiPriority w:val="0"/>
    <w:pPr>
      <w:keepNext/>
      <w:spacing w:before="240" w:after="120"/>
    </w:pPr>
    <w:rPr>
      <w:rFonts w:ascii="Liberation Sans" w:hAnsi="Liberation Sans" w:eastAsia="Microsoft YaHei" w:cs="Lucida Sans"/>
      <w:sz w:val="28"/>
      <w:szCs w:val="28"/>
    </w:rPr>
  </w:style>
  <w:style w:type="paragraph" w:customStyle="1" w:styleId="45">
    <w:name w:val="Index"/>
    <w:basedOn w:val="1"/>
    <w:qFormat/>
    <w:uiPriority w:val="0"/>
    <w:pPr>
      <w:suppressLineNumbers/>
    </w:pPr>
    <w:rPr>
      <w:rFonts w:cs="Lucida Sans"/>
    </w:rPr>
  </w:style>
  <w:style w:type="paragraph" w:styleId="46">
    <w:name w:val="List Paragraph"/>
    <w:basedOn w:val="1"/>
    <w:qFormat/>
    <w:uiPriority w:val="34"/>
    <w:pPr>
      <w:spacing w:before="0" w:after="160"/>
      <w:ind w:left="720"/>
      <w:contextualSpacing/>
    </w:pPr>
  </w:style>
  <w:style w:type="paragraph" w:customStyle="1" w:styleId="47">
    <w:name w:val="Header and Footer"/>
    <w:basedOn w:val="1"/>
    <w:qFormat/>
    <w:uiPriority w:val="0"/>
  </w:style>
  <w:style w:type="paragraph" w:customStyle="1" w:styleId="48">
    <w:name w:val="Frame Contents (user)"/>
    <w:basedOn w:val="1"/>
    <w:qFormat/>
    <w:uiPriority w:val="0"/>
  </w:style>
  <w:style w:type="paragraph" w:customStyle="1" w:styleId="49">
    <w:name w:val="Frame Contents"/>
    <w:basedOn w:val="1"/>
    <w:qFormat/>
    <w:uiPriority w:val="0"/>
  </w:style>
  <w:style w:type="paragraph" w:customStyle="1" w:styleId="50">
    <w:name w:val="Table Contents"/>
    <w:basedOn w:val="1"/>
    <w:qFormat/>
    <w:uiPriority w:val="0"/>
    <w:pPr>
      <w:widowControl w:val="0"/>
      <w:suppressLineNumbers/>
    </w:pPr>
  </w:style>
  <w:style w:type="paragraph" w:customStyle="1" w:styleId="51">
    <w:name w:val="Table Heading"/>
    <w:basedOn w:val="50"/>
    <w:qFormat/>
    <w:uiPriority w:val="0"/>
    <w:pPr>
      <w:suppressLineNumbers/>
      <w:jc w:val="center"/>
    </w:pPr>
    <w:rPr>
      <w:b/>
      <w:bCs/>
    </w:rPr>
  </w:style>
  <w:style w:type="paragraph" w:customStyle="1" w:styleId="52">
    <w:name w:val="First Paragraph"/>
    <w:basedOn w:val="13"/>
    <w:qFormat/>
    <w:uiPriority w:val="0"/>
    <w:pPr>
      <w:keepNext w:val="0"/>
      <w:keepLines w:val="0"/>
      <w:widowControl/>
      <w:suppressLineNumbers w:val="0"/>
      <w:spacing w:before="180" w:beforeAutospacing="0" w:after="180" w:afterAutospacing="0"/>
      <w:ind w:left="0" w:right="0"/>
      <w:jc w:val="left"/>
    </w:pPr>
    <w:rPr>
      <w:rFonts w:hint="eastAsia" w:ascii="Aptos" w:hAnsi="Aptos" w:eastAsia="Aptos"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ink/ink2.xml"/><Relationship Id="rId8" Type="http://schemas.openxmlformats.org/officeDocument/2006/relationships/image" Target="media/image2.png"/><Relationship Id="rId7" Type="http://schemas.openxmlformats.org/officeDocument/2006/relationships/customXml" Target="ink/ink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customXml" Target="ink/ink3.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09:47:56"/>
    </inkml:context>
    <inkml:brush xml:id="br0">
      <inkml:brushProperty name="width" value="0.025" units="cm"/>
      <inkml:brushProperty name="height" value="0.025" units="cm"/>
      <inkml:brushProperty name="color" value="#000000"/>
    </inkml:brush>
  </inkml:definitions>
  <inkml:trace contextRef="#ctx0" brushRef="#br0">0.000 1.000 24575,'0.000'0.000'-8191</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09:47:36"/>
    </inkml:context>
    <inkml:brush xml:id="br0">
      <inkml:brushProperty name="width" value="0.025" units="cm"/>
      <inkml:brushProperty name="height" value="0.025" units="cm"/>
      <inkml:brushProperty name="color" value="#000000"/>
    </inkml:brush>
  </inkml:definitions>
  <inkml:trace contextRef="#ctx0" brushRef="#br0">1.000 0.000 24575,'0.000'0.000'-8191</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09:47:43"/>
    </inkml:context>
    <inkml:brush xml:id="br0">
      <inkml:brushProperty name="width" value="0.025" units="cm"/>
      <inkml:brushProperty name="height" value="0.025" units="cm"/>
      <inkml:brushProperty name="color" value="#000000"/>
    </inkml:brush>
  </inkml:definitions>
  <inkml:trace contextRef="#ctx0" brushRef="#br0">1.000 0.000 24575,'0.000'0.000'-8191</inkml:trace>
</inkml:ink>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875</Words>
  <Characters>5002</Characters>
  <Paragraphs>170</Paragraphs>
  <TotalTime>12</TotalTime>
  <ScaleCrop>false</ScaleCrop>
  <LinksUpToDate>false</LinksUpToDate>
  <CharactersWithSpaces>6367</CharactersWithSpaces>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2025-11-04T09:21:00Z</dcterms:created>
  <dc:creator>Mercy Wanza Wambua</dc:creator>
  <cp:lastModifiedBy>user</cp:lastModifiedBy>
  <dcterms:modified xsi:type="dcterms:W3CDTF">2025-11-06T10:35:36Z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0bf89090-edce-4944-85a2-ef514d24869d</vt:lpwstr>
  </property>
  <property fmtid="{D5CDD505-2E9C-101B-9397-08002B2CF9AE}" pid="3" name="KSOProductBuildVer">
    <vt:lpwstr>1033-12.2.0.23155</vt:lpwstr>
  </property>
  <property fmtid="{D5CDD505-2E9C-101B-9397-08002B2CF9AE}" pid="4" name="ICV">
    <vt:lpwstr>8F37EB136A1E47F29725B76C9C6EFE67_13</vt:lpwstr>
  </property>
</Properties>
</file>